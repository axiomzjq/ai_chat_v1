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57D83">
      <w:pPr>
        <w:jc w:val="center"/>
      </w:pPr>
      <w:r>
        <w:rPr>
          <w:rFonts w:eastAsia="微软雅黑"/>
          <w:b/>
          <w:color w:val="1F3756"/>
          <w:sz w:val="44"/>
        </w:rPr>
        <w:t>《IP与文案技巧总库》</w:t>
      </w:r>
    </w:p>
    <w:p w14:paraId="2A610DFB">
      <w:pPr>
        <w:jc w:val="center"/>
      </w:pPr>
      <w:r>
        <w:rPr>
          <w:rFonts w:eastAsia="微软雅黑"/>
          <w:color w:val="5C6370"/>
          <w:sz w:val="23"/>
        </w:rPr>
        <w:t>基于 6 份来源文档的完整整理合并版</w:t>
      </w:r>
    </w:p>
    <w:p w14:paraId="2E75B8C9">
      <w:pPr>
        <w:jc w:val="center"/>
      </w:pPr>
      <w:r>
        <w:rPr>
          <w:rFonts w:eastAsia="微软雅黑"/>
          <w:sz w:val="20"/>
        </w:rPr>
        <w:t>编制原则：只整理、重组、归类、建立导航，不删减任何原始信息。</w:t>
      </w:r>
    </w:p>
    <w:p w14:paraId="0E380711">
      <w:pPr>
        <w:jc w:val="center"/>
      </w:pPr>
      <w:r>
        <w:rPr>
          <w:rFonts w:eastAsia="微软雅黑"/>
          <w:sz w:val="20"/>
        </w:rPr>
        <w:t>使用定位：供智能体进行个人IP文案创作、标题生成、开头生成、结构调用、表达优化、去AI味优化、口播与拍摄补充调用。</w:t>
      </w:r>
    </w:p>
    <w:p w14:paraId="271E810B">
      <w:pPr>
        <w:jc w:val="center"/>
      </w:pPr>
      <w:r>
        <w:rPr>
          <w:rFonts w:eastAsia="微软雅黑"/>
          <w:sz w:val="20"/>
        </w:rPr>
        <w:t>文档结构：前半部分为调用导航与整理归类；后半部分为来源文档完整整合正文。</w:t>
      </w:r>
    </w:p>
    <w:p w14:paraId="726E7036">
      <w:r>
        <w:br w:type="page"/>
      </w:r>
    </w:p>
    <w:p w14:paraId="246FBC3C">
      <w:pPr>
        <w:pStyle w:val="3"/>
      </w:pPr>
      <w:r>
        <w:t>1. 总库说明</w:t>
      </w:r>
    </w:p>
    <w:p w14:paraId="335B44D5">
      <w:r>
        <w:rPr>
          <w:rFonts w:eastAsia="微软雅黑"/>
        </w:rPr>
        <w:t>本总库基于用户上传的 6 份个人IP与文案技巧资料整理合并而成。</w:t>
      </w:r>
    </w:p>
    <w:p w14:paraId="45BD8026">
      <w:r>
        <w:rPr>
          <w:rFonts w:eastAsia="微软雅黑"/>
        </w:rPr>
        <w:t>本总库的整理目标不是精简总结，而是为后续智能体调用建立一个结构清晰、可检索、可扩展、且完整保留原始信息的主文档。</w:t>
      </w:r>
    </w:p>
    <w:p w14:paraId="49D72F92">
      <w:r>
        <w:rPr>
          <w:rFonts w:eastAsia="微软雅黑"/>
        </w:rPr>
        <w:t>本总库由两部分组成：第一部分为调用导航与整理归类，帮助快速检索；第二部分为来源文档完整整合正文，确保原始信息无删减保留。</w:t>
      </w:r>
    </w:p>
    <w:p w14:paraId="3A71B437">
      <w:pPr>
        <w:pStyle w:val="3"/>
      </w:pPr>
      <w:r>
        <w:t>2. 原始资料清单与整理原则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6220B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D9E2F2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C866BFF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</w:rPr>
              <w:t>序号</w:t>
            </w:r>
          </w:p>
        </w:tc>
        <w:tc>
          <w:tcPr>
            <w:tcW w:w="2484" w:type="dxa"/>
            <w:shd w:val="clear" w:color="auto" w:fill="D9E2F2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9FA72AA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</w:rPr>
              <w:t>来源文档</w:t>
            </w:r>
          </w:p>
        </w:tc>
        <w:tc>
          <w:tcPr>
            <w:tcW w:w="2484" w:type="dxa"/>
            <w:shd w:val="clear" w:color="auto" w:fill="D9E2F2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E291F2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</w:rPr>
              <w:t>资料类型</w:t>
            </w:r>
          </w:p>
        </w:tc>
        <w:tc>
          <w:tcPr>
            <w:tcW w:w="2484" w:type="dxa"/>
            <w:shd w:val="clear" w:color="auto" w:fill="D9E2F2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BBDBAE">
            <w:pPr>
              <w:spacing w:after="0" w:line="240" w:lineRule="auto"/>
              <w:jc w:val="center"/>
            </w:pPr>
            <w:r>
              <w:rPr>
                <w:rFonts w:eastAsia="微软雅黑"/>
                <w:b/>
              </w:rPr>
              <w:t>在总库中的主要用途</w:t>
            </w:r>
          </w:p>
        </w:tc>
      </w:tr>
      <w:tr w14:paraId="588BB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C1BF2F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1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F7D33B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抖音个人IP_ToC文案创作技巧库_可直接调用版.docx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5E2D41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平台与路线专项规则（ToC / 抖音 / 个人IP）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AE5FA0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优先用于主路线已锁定为 ToC、平台以抖音为主、内容重点为个人IP的第四阶段文案调用。</w:t>
            </w:r>
          </w:p>
        </w:tc>
      </w:tr>
      <w:tr w14:paraId="62581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55629D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2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21DA5F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IP文案创作技巧库_基于四表拆解_v2.docx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6CC35A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开头、金句、模板、整篇文案技巧库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427B52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优先用于开头钩子、金句表达、结构模板、整篇口播写法的直接调用。</w:t>
            </w:r>
          </w:p>
        </w:tc>
      </w:tr>
      <w:tr w14:paraId="24B79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674027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3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8A9EE3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常见内容结构标准白皮书_个人IP与文案技巧系统整理版.docx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517F25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标准内容结构与审核规则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9E7785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优先用于干货型、故事型、观点型、访谈型、用户证言型等结构调用与审核自检。</w:t>
            </w:r>
          </w:p>
        </w:tc>
      </w:tr>
      <w:tr w14:paraId="0E871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FF251A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4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D5234B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IP选题运营知识库_个人IP打造与文案写作整理版.docx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667846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IP选题、内容分层、访谈表达与运营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529528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优先用于选题、破圈/信任/转化分层、访谈表达、场景、精剪与账号运营相关调用。</w:t>
            </w:r>
          </w:p>
        </w:tc>
      </w:tr>
      <w:tr w14:paraId="01363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3FC1D5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5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89FEC0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爆款抖音短视频_个人IP打造与文案写作系统整理版.docx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28F139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抖音爆款方法、定位、人设、标题与评论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D8685B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优先用于抖音语境下的人设、定位、爆款结构、标题、评论、互动和变现相关调用。</w:t>
            </w:r>
          </w:p>
        </w:tc>
      </w:tr>
      <w:tr w14:paraId="3DE3A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C6B17B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6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61C354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口播.docx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340933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口播、拍摄、提词、剪辑与AI工作流补充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E6A047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优先用于口播表现、拍摄机位、镜头、提词、剪辑包装、封面标题与AI辅助流程相关调用。</w:t>
            </w:r>
          </w:p>
        </w:tc>
      </w:tr>
    </w:tbl>
    <w:p w14:paraId="183FC4CA"/>
    <w:p w14:paraId="3E514B29">
      <w:r>
        <w:rPr>
          <w:rFonts w:eastAsia="微软雅黑"/>
        </w:rPr>
        <w:t>整理原则一：完整保留。所有来源文档正文、表格、条目与说明均进入总库，不因重复、相似、零散而删减。</w:t>
      </w:r>
    </w:p>
    <w:p w14:paraId="16568E76">
      <w:r>
        <w:rPr>
          <w:rFonts w:eastAsia="微软雅黑"/>
        </w:rPr>
        <w:t>整理原则二：只做重组。允许按智能体调用逻辑重新排序、建立导航、增加来源标记与调用说明，但不以摘要替代原文。</w:t>
      </w:r>
    </w:p>
    <w:p w14:paraId="7A01A05C">
      <w:r>
        <w:rPr>
          <w:rFonts w:eastAsia="微软雅黑"/>
        </w:rPr>
        <w:t>整理原则三：可追溯。每一份来源文档均在总库中保留独立模块标题与来源标识，便于回溯。</w:t>
      </w:r>
    </w:p>
    <w:p w14:paraId="516CE57C">
      <w:r>
        <w:rPr>
          <w:rFonts w:eastAsia="微软雅黑"/>
        </w:rPr>
        <w:t>整理原则四：适合调用。先给出调用导航，再给出完整正文，兼顾检索效率与信息完整性。</w:t>
      </w:r>
    </w:p>
    <w:p w14:paraId="57888E05">
      <w:pPr>
        <w:pStyle w:val="3"/>
      </w:pPr>
      <w:r>
        <w:t>3. 总库一级分类导航</w:t>
      </w:r>
    </w:p>
    <w:p w14:paraId="1FB770D7">
      <w:pPr>
        <w:pStyle w:val="16"/>
      </w:pPr>
      <w:r>
        <w:rPr>
          <w:rFonts w:eastAsia="微软雅黑"/>
          <w:b/>
        </w:rPr>
        <w:t>3.1 IP定位与人设表达｜</w:t>
      </w:r>
      <w:r>
        <w:rPr>
          <w:rFonts w:eastAsia="微软雅黑"/>
        </w:rPr>
        <w:t>主要调用来源：模块一、模块四、模块五、模块六。</w:t>
      </w:r>
    </w:p>
    <w:p w14:paraId="056BE86C">
      <w:pPr>
        <w:pStyle w:val="16"/>
      </w:pPr>
      <w:r>
        <w:rPr>
          <w:rFonts w:eastAsia="微软雅黑"/>
          <w:b/>
        </w:rPr>
        <w:t>3.2 开头钩子技巧｜</w:t>
      </w:r>
      <w:r>
        <w:rPr>
          <w:rFonts w:eastAsia="微软雅黑"/>
        </w:rPr>
        <w:t>主要调用来源：模块一、模块二、模块三、模块五。</w:t>
      </w:r>
    </w:p>
    <w:p w14:paraId="00F0F2D7">
      <w:pPr>
        <w:pStyle w:val="16"/>
      </w:pPr>
      <w:r>
        <w:rPr>
          <w:rFonts w:eastAsia="微软雅黑"/>
          <w:b/>
        </w:rPr>
        <w:t>3.3 标题与包装技巧｜</w:t>
      </w:r>
      <w:r>
        <w:rPr>
          <w:rFonts w:eastAsia="微软雅黑"/>
        </w:rPr>
        <w:t>主要调用来源：模块四、模块五、模块六。</w:t>
      </w:r>
    </w:p>
    <w:p w14:paraId="05B513A3">
      <w:pPr>
        <w:pStyle w:val="16"/>
      </w:pPr>
      <w:r>
        <w:rPr>
          <w:rFonts w:eastAsia="微软雅黑"/>
          <w:b/>
        </w:rPr>
        <w:t>3.4 金句与高记忆点表达｜</w:t>
      </w:r>
      <w:r>
        <w:rPr>
          <w:rFonts w:eastAsia="微软雅黑"/>
        </w:rPr>
        <w:t>主要调用来源：模块二、模块三。</w:t>
      </w:r>
    </w:p>
    <w:p w14:paraId="31F78E7D">
      <w:pPr>
        <w:pStyle w:val="16"/>
      </w:pPr>
      <w:r>
        <w:rPr>
          <w:rFonts w:eastAsia="微软雅黑"/>
          <w:b/>
        </w:rPr>
        <w:t>3.5 结构模板与文案骨架｜</w:t>
      </w:r>
      <w:r>
        <w:rPr>
          <w:rFonts w:eastAsia="微软雅黑"/>
        </w:rPr>
        <w:t>主要调用来源：模块二、模块三、模块四、模块五。</w:t>
      </w:r>
    </w:p>
    <w:p w14:paraId="5635DF0C">
      <w:pPr>
        <w:pStyle w:val="16"/>
      </w:pPr>
      <w:r>
        <w:rPr>
          <w:rFonts w:eastAsia="微软雅黑"/>
          <w:b/>
        </w:rPr>
        <w:t>3.6 正文推进与层层展开｜</w:t>
      </w:r>
      <w:r>
        <w:rPr>
          <w:rFonts w:eastAsia="微软雅黑"/>
        </w:rPr>
        <w:t>主要调用来源：模块一、模块二、模块三。</w:t>
      </w:r>
    </w:p>
    <w:p w14:paraId="4E0CD8CE">
      <w:pPr>
        <w:pStyle w:val="16"/>
      </w:pPr>
      <w:r>
        <w:rPr>
          <w:rFonts w:eastAsia="微软雅黑"/>
          <w:b/>
        </w:rPr>
        <w:t>3.7 情绪调动与冲突制造｜</w:t>
      </w:r>
      <w:r>
        <w:rPr>
          <w:rFonts w:eastAsia="微软雅黑"/>
        </w:rPr>
        <w:t>主要调用来源：模块一、模块二、模块五。</w:t>
      </w:r>
    </w:p>
    <w:p w14:paraId="0733D4E5">
      <w:pPr>
        <w:pStyle w:val="16"/>
      </w:pPr>
      <w:r>
        <w:rPr>
          <w:rFonts w:eastAsia="微软雅黑"/>
          <w:b/>
        </w:rPr>
        <w:t>3.8 信任建立与说服｜</w:t>
      </w:r>
      <w:r>
        <w:rPr>
          <w:rFonts w:eastAsia="微软雅黑"/>
        </w:rPr>
        <w:t>主要调用来源：模块一、模块二、模块三、模块四、模块五。</w:t>
      </w:r>
    </w:p>
    <w:p w14:paraId="721C45CF">
      <w:pPr>
        <w:pStyle w:val="16"/>
      </w:pPr>
      <w:r>
        <w:rPr>
          <w:rFonts w:eastAsia="微软雅黑"/>
          <w:b/>
        </w:rPr>
        <w:t>3.9 转化、收尾与行动引导｜</w:t>
      </w:r>
      <w:r>
        <w:rPr>
          <w:rFonts w:eastAsia="微软雅黑"/>
        </w:rPr>
        <w:t>主要调用来源：模块一、模块二、模块三、模块四、模块五。</w:t>
      </w:r>
    </w:p>
    <w:p w14:paraId="5BC40242">
      <w:pPr>
        <w:pStyle w:val="16"/>
      </w:pPr>
      <w:r>
        <w:rPr>
          <w:rFonts w:eastAsia="微软雅黑"/>
          <w:b/>
        </w:rPr>
        <w:t>3.10 去AI味、口语化、真实感｜</w:t>
      </w:r>
      <w:r>
        <w:rPr>
          <w:rFonts w:eastAsia="微软雅黑"/>
        </w:rPr>
        <w:t>主要调用来源：模块一、模块四、模块六。</w:t>
      </w:r>
    </w:p>
    <w:p w14:paraId="57EC5D82">
      <w:pPr>
        <w:pStyle w:val="16"/>
      </w:pPr>
      <w:r>
        <w:rPr>
          <w:rFonts w:eastAsia="微软雅黑"/>
          <w:b/>
        </w:rPr>
        <w:t>3.11 ToB适配技巧｜</w:t>
      </w:r>
      <w:r>
        <w:rPr>
          <w:rFonts w:eastAsia="微软雅黑"/>
        </w:rPr>
        <w:t>主要调用来源：模块二、模块三、模块四、模块五。</w:t>
      </w:r>
    </w:p>
    <w:p w14:paraId="1B678584">
      <w:pPr>
        <w:pStyle w:val="16"/>
      </w:pPr>
      <w:r>
        <w:rPr>
          <w:rFonts w:eastAsia="微软雅黑"/>
          <w:b/>
        </w:rPr>
        <w:t>3.12 ToC适配技巧｜</w:t>
      </w:r>
      <w:r>
        <w:rPr>
          <w:rFonts w:eastAsia="微软雅黑"/>
        </w:rPr>
        <w:t>主要调用来源：模块一、模块二。</w:t>
      </w:r>
    </w:p>
    <w:p w14:paraId="2DFFD74C">
      <w:pPr>
        <w:pStyle w:val="16"/>
      </w:pPr>
      <w:r>
        <w:rPr>
          <w:rFonts w:eastAsia="微软雅黑"/>
          <w:b/>
        </w:rPr>
        <w:t>3.13 通用技巧｜</w:t>
      </w:r>
      <w:r>
        <w:rPr>
          <w:rFonts w:eastAsia="微软雅黑"/>
        </w:rPr>
        <w:t>主要调用来源：模块二、模块三、模块四、模块五、模块六。</w:t>
      </w:r>
    </w:p>
    <w:p w14:paraId="36B6E714">
      <w:pPr>
        <w:pStyle w:val="16"/>
      </w:pPr>
      <w:r>
        <w:rPr>
          <w:rFonts w:eastAsia="微软雅黑"/>
          <w:b/>
        </w:rPr>
        <w:t>3.14 反面写法与风险提醒｜</w:t>
      </w:r>
      <w:r>
        <w:rPr>
          <w:rFonts w:eastAsia="微软雅黑"/>
        </w:rPr>
        <w:t>主要调用来源：模块一、模块三、模块五。</w:t>
      </w:r>
    </w:p>
    <w:p w14:paraId="3BFF0093">
      <w:pPr>
        <w:pStyle w:val="16"/>
      </w:pPr>
      <w:r>
        <w:rPr>
          <w:rFonts w:eastAsia="微软雅黑"/>
          <w:b/>
        </w:rPr>
        <w:t>3.15 高频句式与表达模板库｜</w:t>
      </w:r>
      <w:r>
        <w:rPr>
          <w:rFonts w:eastAsia="微软雅黑"/>
        </w:rPr>
        <w:t>主要调用来源：模块二、模块三、模块五。</w:t>
      </w:r>
    </w:p>
    <w:p w14:paraId="76F8D91E">
      <w:pPr>
        <w:pStyle w:val="16"/>
      </w:pPr>
      <w:r>
        <w:rPr>
          <w:rFonts w:eastAsia="微软雅黑"/>
          <w:b/>
        </w:rPr>
        <w:t>3.16 口播、拍摄、提词与剪辑补充｜</w:t>
      </w:r>
      <w:r>
        <w:rPr>
          <w:rFonts w:eastAsia="微软雅黑"/>
        </w:rPr>
        <w:t>主要调用来源：模块六，同时可与模块一、模块五联动使用。</w:t>
      </w:r>
    </w:p>
    <w:p w14:paraId="1A386885">
      <w:pPr>
        <w:pStyle w:val="3"/>
      </w:pPr>
      <w:r>
        <w:t>4. 调用顺序建议（【整理归类】）</w:t>
      </w:r>
    </w:p>
    <w:p w14:paraId="7A77CE21">
      <w:r>
        <w:rPr>
          <w:rFonts w:eastAsia="微软雅黑"/>
        </w:rPr>
        <w:t>第一步：先判断路线与平台。若主路线已锁定为 ToC 且平台以抖音为主，优先调用模块一。</w:t>
      </w:r>
    </w:p>
    <w:p w14:paraId="2CD93C62">
      <w:r>
        <w:rPr>
          <w:rFonts w:eastAsia="微软雅黑"/>
        </w:rPr>
        <w:t>第二步：再调用模块二与模块三，完成开头、金句、结构、正文推进、结尾收束与审核自检。</w:t>
      </w:r>
    </w:p>
    <w:p w14:paraId="4849F901">
      <w:r>
        <w:rPr>
          <w:rFonts w:eastAsia="微软雅黑"/>
        </w:rPr>
        <w:t>第三步：若需要补足选题、内容分层、访谈表达、账号运营与爆款方法，调用模块四与模块五。</w:t>
      </w:r>
    </w:p>
    <w:p w14:paraId="16F63D8E">
      <w:r>
        <w:rPr>
          <w:rFonts w:eastAsia="微软雅黑"/>
        </w:rPr>
        <w:t>第四步：若任务涉及口播、拍摄、提词、剪辑、封面标题与AI协作流程，再补调用模块六。</w:t>
      </w:r>
    </w:p>
    <w:p w14:paraId="1687C20D">
      <w:r>
        <w:rPr>
          <w:rFonts w:eastAsia="微软雅黑"/>
        </w:rPr>
        <w:t>第五步：若出现相似规则重复，不删除原文，优先同时保留并按场景选择。</w:t>
      </w:r>
    </w:p>
    <w:p w14:paraId="4CF0742C">
      <w:pPr>
        <w:pStyle w:val="3"/>
      </w:pPr>
      <w:r>
        <w:t>5. 来源文档完整整合正文（以下内容完整保留，不做删减）</w:t>
      </w:r>
    </w:p>
    <w:p w14:paraId="6F5E8F55">
      <w:r>
        <w:rPr>
          <w:rFonts w:eastAsia="微软雅黑"/>
        </w:rPr>
        <w:t>以下六个模块按“更适合智能体调用”的顺序排列。每个模块后均完整纳入来源文档正文与表格内容，原则上不做省略。</w:t>
      </w:r>
    </w:p>
    <w:p w14:paraId="17D772B5">
      <w:r>
        <w:br w:type="page"/>
      </w:r>
    </w:p>
    <w:p w14:paraId="65B30A35">
      <w:pPr>
        <w:pStyle w:val="3"/>
      </w:pPr>
      <w:r>
        <w:t>模块 1｜平台与路线专项规则（ToC / 抖音 / 个人IP）</w:t>
      </w:r>
    </w:p>
    <w:p w14:paraId="10E3BABB">
      <w:r>
        <w:rPr>
          <w:rFonts w:eastAsia="微软雅黑"/>
          <w:b/>
        </w:rPr>
        <w:t>来源文件：抖音个人IP_ToC文案创作技巧库_可直接调用版.docx</w:t>
      </w:r>
    </w:p>
    <w:p w14:paraId="75D0E989">
      <w:r>
        <w:rPr>
          <w:rFonts w:eastAsia="微软雅黑"/>
          <w:b/>
        </w:rPr>
        <w:t>模块用途：</w:t>
      </w:r>
      <w:r>
        <w:rPr>
          <w:rFonts w:eastAsia="微软雅黑"/>
        </w:rPr>
        <w:t>优先用于主路线已锁定为 ToC、平台以抖音为主、内容重点为个人IP的第四阶段文案调用。</w:t>
      </w:r>
    </w:p>
    <w:p w14:paraId="4D3178C0">
      <w:r>
        <w:rPr>
          <w:rFonts w:eastAsia="微软雅黑"/>
          <w:b/>
        </w:rPr>
        <w:t>保留说明：</w:t>
      </w:r>
      <w:r>
        <w:rPr>
          <w:rFonts w:eastAsia="微软雅黑"/>
        </w:rPr>
        <w:t>以下为来源文档完整整合正文，仅做版式统一与插入位置调整，不做删减。</w:t>
      </w:r>
    </w:p>
    <w:p w14:paraId="7C201A10">
      <w:r>
        <w:rPr>
          <w:rFonts w:eastAsia="微软雅黑"/>
        </w:rPr>
        <w:t>抖音个人 IP ToC 文案创作技巧库</w:t>
      </w:r>
    </w:p>
    <w:p w14:paraId="59999877">
      <w:r>
        <w:rPr>
          <w:rFonts w:eastAsia="微软雅黑"/>
        </w:rPr>
        <w:t>供第四阶段文案生成智能体直接调用的规则库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9060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86671F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文件定位：本文件不是通用写作教程，而是当上游主路线已锁定为 ToC、平台暂以抖音为主、账号重点为个人 IP 时，供智能体调用的创作规则库。</w:t>
            </w:r>
            <w:r>
              <w:rPr>
                <w:rFonts w:eastAsia="微软雅黑"/>
                <w:b/>
              </w:rPr>
              <w:br w:type="textWrapping"/>
            </w:r>
            <w:r>
              <w:rPr>
                <w:rFonts w:eastAsia="微软雅黑"/>
                <w:b/>
              </w:rPr>
              <w:t>核心目标：让智能体在写作时优先服从“人设感、真实表达、首屏抓取、情绪共鸣、变化结果、平台适配、风险边界”，避免写成泛 ToC 套路稿。</w:t>
            </w:r>
          </w:p>
        </w:tc>
      </w:tr>
    </w:tbl>
    <w:p w14:paraId="0F8CDEA1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53B8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E52C3E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适用平台</w:t>
            </w:r>
          </w:p>
        </w:tc>
        <w:tc>
          <w:tcPr>
            <w:tcW w:w="4968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632B7B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当前版本以抖音为主，不展开视频号、小红书等平台子规则。</w:t>
            </w:r>
          </w:p>
        </w:tc>
      </w:tr>
      <w:tr w14:paraId="5C76B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D7496A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调用前提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4C3376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仅在第二阶段已锁定主路线为 ToC，且第四阶段进入个人 IP 文案生成时调用。</w:t>
            </w:r>
          </w:p>
        </w:tc>
      </w:tr>
      <w:tr w14:paraId="00EAB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7A5DD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不适用情形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0816D6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不得在主路线为 ToB 时调用；不得脱离真实资料硬写结果；不得替代标题包装智能体与选题规划阶段。</w:t>
            </w:r>
          </w:p>
        </w:tc>
      </w:tr>
    </w:tbl>
    <w:p w14:paraId="154C538B"/>
    <w:p w14:paraId="41950E23">
      <w:pPr>
        <w:pStyle w:val="4"/>
      </w:pPr>
      <w:r>
        <w:rPr>
          <w:rFonts w:eastAsia="微软雅黑"/>
        </w:rPr>
        <w:t>一、文件定位与适用边界</w:t>
      </w:r>
    </w:p>
    <w:p w14:paraId="6A41D2F3">
      <w:r>
        <w:rPr>
          <w:rFonts w:eastAsia="微软雅黑"/>
        </w:rPr>
        <w:t>本文件是“抖音个人 IP 向 ToC 文案创作技巧库”，用于第四阶段文案生成智能体在已锁定 ToC 主路线后调用。</w:t>
      </w:r>
    </w:p>
    <w:p w14:paraId="443ABC2B">
      <w:r>
        <w:rPr>
          <w:rFonts w:eastAsia="微软雅黑"/>
        </w:rPr>
        <w:t>本文件不是通用文案百科，也不是平台运营课。它的作用是告诉智能体：在抖音信息流竞争下，个人 IP 的 ToC 文案该优先抓什么、怎么写、哪些不能写、信息不足时如何降级。</w:t>
      </w:r>
    </w:p>
    <w:p w14:paraId="35F6C7E0">
      <w:r>
        <w:rPr>
          <w:rFonts w:eastAsia="微软雅黑"/>
        </w:rPr>
        <w:t>调用原则：先服从用户本人、前序定位与真实资料，再调用本技巧库；不得让技巧压过人、压过事实、压过路线。</w:t>
      </w:r>
    </w:p>
    <w:p w14:paraId="324018AC">
      <w:pPr>
        <w:pStyle w:val="4"/>
      </w:pPr>
      <w:r>
        <w:rPr>
          <w:rFonts w:eastAsia="微软雅黑"/>
        </w:rPr>
        <w:t>二、抖音个人 IP ToC 的核心传播逻辑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1586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683DF9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核心逻辑</w:t>
            </w:r>
          </w:p>
        </w:tc>
        <w:tc>
          <w:tcPr>
            <w:tcW w:w="4968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78EFA9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智能体调用说明</w:t>
            </w:r>
          </w:p>
        </w:tc>
      </w:tr>
      <w:tr w14:paraId="6291D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431D4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首屏抓取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442A54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先留住人，再谈说服。前 3 秒要给冲突、结果、反差或强代入，不能慢热。</w:t>
            </w:r>
          </w:p>
        </w:tc>
      </w:tr>
      <w:tr w14:paraId="0056E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468720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个人感优先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95206B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用户看的是“这个人”，不是标准答案。文案必须有经历感、判断感、口语感。</w:t>
            </w:r>
          </w:p>
        </w:tc>
      </w:tr>
      <w:tr w14:paraId="18EE8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AD0FD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情绪与代入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877B92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ToC 更重情绪共鸣、场景代入、身份认同与变化感。</w:t>
            </w:r>
          </w:p>
        </w:tc>
      </w:tr>
      <w:tr w14:paraId="3A694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6911A8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变化结果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8C2BCE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要让用户看到“前后差异”“卡点与转折”，而不只是抽象道理。</w:t>
            </w:r>
          </w:p>
        </w:tc>
      </w:tr>
      <w:tr w14:paraId="6CC61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CB99D6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节奏推进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C71829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每 8–12 秒至少要出现新的信息点、情绪点或转折点，避免长时间解释。</w:t>
            </w:r>
          </w:p>
        </w:tc>
      </w:tr>
      <w:tr w14:paraId="1F416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367B75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轻转化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6DED46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抖音个人 IP 前期更适合先建立熟悉感与信任，再做轻行动引导，避免过早强卖。</w:t>
            </w:r>
          </w:p>
        </w:tc>
      </w:tr>
    </w:tbl>
    <w:p w14:paraId="5D115924"/>
    <w:p w14:paraId="452CDD08">
      <w:pPr>
        <w:pStyle w:val="4"/>
      </w:pPr>
      <w:r>
        <w:rPr>
          <w:rFonts w:eastAsia="微软雅黑"/>
        </w:rPr>
        <w:t>三、个人 IP 核心表达逻辑</w:t>
      </w:r>
    </w:p>
    <w:p w14:paraId="00EB141C">
      <w:r>
        <w:rPr>
          <w:rFonts w:eastAsia="微软雅黑"/>
        </w:rPr>
        <w:t>优先级一：真实经历。优先调用用户真实经历、真实卡点、真实变化，而不是凭技巧虚构故事。</w:t>
      </w:r>
    </w:p>
    <w:p w14:paraId="7129F00E">
      <w:r>
        <w:rPr>
          <w:rFonts w:eastAsia="微软雅黑"/>
        </w:rPr>
        <w:t>优先级二：真实判断。个人 IP 需要“我为什么这样想”的判断感，而不只是把平台流行句式拼起来。</w:t>
      </w:r>
    </w:p>
    <w:p w14:paraId="2BA40B3C">
      <w:r>
        <w:rPr>
          <w:rFonts w:eastAsia="微软雅黑"/>
        </w:rPr>
        <w:t>优先级三：真实口吻。尽量保留用户原有表达、句式、语气、停顿感和价值观，不要统一写成“网感套话”。</w:t>
      </w:r>
    </w:p>
    <w:p w14:paraId="6078C8B5">
      <w:r>
        <w:rPr>
          <w:rFonts w:eastAsia="微软雅黑"/>
        </w:rPr>
        <w:t>优先级四：真实边界。共鸣不是卖惨，情绪不是表演，转折不是强行逆袭，故事不是鸡汤模板。</w:t>
      </w:r>
    </w:p>
    <w:p w14:paraId="0335E545">
      <w:pPr>
        <w:pStyle w:val="4"/>
      </w:pPr>
      <w:r>
        <w:rPr>
          <w:rFonts w:eastAsia="微软雅黑"/>
        </w:rPr>
        <w:t>四、抖音首屏抓取规则</w:t>
      </w:r>
    </w:p>
    <w:p w14:paraId="00C643FE">
      <w:r>
        <w:rPr>
          <w:rFonts w:eastAsia="微软雅黑"/>
        </w:rPr>
        <w:t>前 3 秒任务</w:t>
      </w:r>
    </w:p>
    <w:p w14:paraId="2979FBAC">
      <w:r>
        <w:rPr>
          <w:rFonts w:eastAsia="微软雅黑"/>
        </w:rPr>
        <w:t>给冲突、给反差、给结果、给强代入，至少完成其中一项。不得用两句以上空铺垫。</w:t>
      </w:r>
    </w:p>
    <w:p w14:paraId="69D5DA50">
      <w:r>
        <w:rPr>
          <w:rFonts w:eastAsia="微软雅黑"/>
        </w:rPr>
        <w:t>前 8 秒任务</w:t>
      </w:r>
    </w:p>
    <w:p w14:paraId="140FA6EB">
      <w:r>
        <w:rPr>
          <w:rFonts w:eastAsia="微软雅黑"/>
        </w:rPr>
        <w:t>让用户明确“这条跟我有什么关系”，建立继续看的理由。</w:t>
      </w:r>
    </w:p>
    <w:p w14:paraId="005D4AF0">
      <w:r>
        <w:rPr>
          <w:rFonts w:eastAsia="微软雅黑"/>
        </w:rPr>
        <w:t>前 15 秒任务</w:t>
      </w:r>
    </w:p>
    <w:p w14:paraId="5590609E">
      <w:r>
        <w:rPr>
          <w:rFonts w:eastAsia="微软雅黑"/>
        </w:rPr>
        <w:t>给出推进信息：故事背景、关键卡点、反常识判断、结果落差或新问题。</w:t>
      </w:r>
    </w:p>
    <w:p w14:paraId="16B97FD3">
      <w:pPr>
        <w:pStyle w:val="5"/>
      </w:pPr>
      <w:r>
        <w:rPr>
          <w:rFonts w:eastAsia="微软雅黑"/>
        </w:rPr>
        <w:t>4.1 高适配开头类型库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0A3CA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EF0A93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类型</w:t>
            </w:r>
          </w:p>
        </w:tc>
        <w:tc>
          <w:tcPr>
            <w:tcW w:w="2484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A73269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适用场景</w:t>
            </w:r>
          </w:p>
        </w:tc>
        <w:tc>
          <w:tcPr>
            <w:tcW w:w="2484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A7CC78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推荐写法方向</w:t>
            </w:r>
          </w:p>
        </w:tc>
        <w:tc>
          <w:tcPr>
            <w:tcW w:w="2484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9ABEAD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容易踩的坑</w:t>
            </w:r>
          </w:p>
        </w:tc>
      </w:tr>
      <w:tr w14:paraId="6F103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C74918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经历暴露型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C5335E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适合个人转折、踩坑、顿悟类内容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BBE945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“我以前一直以为……直到后来……”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B5A3C8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铺垫太长、没有新信息</w:t>
            </w:r>
          </w:p>
        </w:tc>
      </w:tr>
      <w:tr w14:paraId="30F7A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00955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反差判断型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C745EB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适合认知冲突、反常识观点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E0B75B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“很多人以为……其实……”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94E020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为了反差而反差，正文接不住</w:t>
            </w:r>
          </w:p>
        </w:tc>
      </w:tr>
      <w:tr w14:paraId="1C3AF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C52F2D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结果先给型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05401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适合变化结果、经验总结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9CF160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“后来真正有用的反而是……”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ABCD88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结果太绝对、像夸张承诺</w:t>
            </w:r>
          </w:p>
        </w:tc>
      </w:tr>
      <w:tr w14:paraId="7D040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1DCD26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场景代入型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5BD59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适合情绪共鸣、身份认同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DAF4CA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“如果你最近也在……”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98EC8B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场景泛、没有具体痛点</w:t>
            </w:r>
          </w:p>
        </w:tc>
      </w:tr>
      <w:tr w14:paraId="0C534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4CA7D6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情绪实话型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06AAB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适合个人状态、低谷、成长类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76739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“说实话，那段时间我真的……”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BEFFC5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情绪演过头、像卖惨</w:t>
            </w:r>
          </w:p>
        </w:tc>
      </w:tr>
    </w:tbl>
    <w:p w14:paraId="3D17AE1E"/>
    <w:p w14:paraId="2BF737D0">
      <w:pPr>
        <w:pStyle w:val="4"/>
      </w:pPr>
      <w:r>
        <w:rPr>
          <w:rFonts w:eastAsia="微软雅黑"/>
        </w:rPr>
        <w:t>五、时长 × 结构映射规则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1F013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A322CA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时长档位</w:t>
            </w:r>
          </w:p>
        </w:tc>
        <w:tc>
          <w:tcPr>
            <w:tcW w:w="3312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9191A6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推荐结构</w:t>
            </w:r>
          </w:p>
        </w:tc>
        <w:tc>
          <w:tcPr>
            <w:tcW w:w="3312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CEABF0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调用提醒</w:t>
            </w:r>
          </w:p>
        </w:tc>
      </w:tr>
      <w:tr w14:paraId="2CAB5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D5D603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30 秒左右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41FC9A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钩子 + 单一痛点/欲望 + 单一结论 + 轻 CTA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650D48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适合快表达、强代入、单点观点，不适合复杂铺垫。</w:t>
            </w:r>
          </w:p>
        </w:tc>
      </w:tr>
      <w:tr w14:paraId="65CE8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4698D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60–90 秒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B2E147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钩子 + 场景代入 + 痛点/卡点 + 变化/解决感 + 收尾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42AD2B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适合个人 IP 标准口播主力结构。</w:t>
            </w:r>
          </w:p>
        </w:tc>
      </w:tr>
      <w:tr w14:paraId="02256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83EA75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90–180 秒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4AA407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钩子 + 背景铺垫 + 冲突/卡点 + 转折/变化 + 提炼 + 收尾/CTA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7EAA47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适合更完整故事、判断型或成长型表达。</w:t>
            </w:r>
          </w:p>
        </w:tc>
      </w:tr>
    </w:tbl>
    <w:p w14:paraId="2806A9B7"/>
    <w:p w14:paraId="27ED19CC">
      <w:pPr>
        <w:pStyle w:val="4"/>
      </w:pPr>
      <w:r>
        <w:rPr>
          <w:rFonts w:eastAsia="微软雅黑"/>
        </w:rPr>
        <w:t>六、中段留人规则</w:t>
      </w:r>
    </w:p>
    <w:p w14:paraId="19E045E6">
      <w:r>
        <w:rPr>
          <w:rFonts w:eastAsia="微软雅黑"/>
        </w:rPr>
        <w:t>每 8–12 秒至少要有一个新信息点、情绪点、反差点或转折点，不能连续两段都在抽象解释。</w:t>
      </w:r>
    </w:p>
    <w:p w14:paraId="0F8E9FA9">
      <w:r>
        <w:rPr>
          <w:rFonts w:eastAsia="微软雅黑"/>
        </w:rPr>
        <w:t>优先使用“场景—情绪—卡点—判断—变化”的推进顺序，而不是长时间铺背景。</w:t>
      </w:r>
    </w:p>
    <w:p w14:paraId="3DC8C1DC">
      <w:r>
        <w:rPr>
          <w:rFonts w:eastAsia="微软雅黑"/>
        </w:rPr>
        <w:t>如果正文进入纯方法讲解，必须穿插具体经历、例子、对比或一句能被记住的判断。</w:t>
      </w:r>
    </w:p>
    <w:p w14:paraId="0E4AE8DE">
      <w:r>
        <w:rPr>
          <w:rFonts w:eastAsia="微软雅黑"/>
        </w:rPr>
        <w:t>中段任务不是“解释清楚”，而是“让人继续愿意看”。</w:t>
      </w:r>
    </w:p>
    <w:p w14:paraId="5A176BAC">
      <w:pPr>
        <w:pStyle w:val="4"/>
      </w:pPr>
      <w:r>
        <w:rPr>
          <w:rFonts w:eastAsia="微软雅黑"/>
        </w:rPr>
        <w:t>七、结尾与 CTA 规则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26991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7DDDD2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类型</w:t>
            </w:r>
          </w:p>
        </w:tc>
        <w:tc>
          <w:tcPr>
            <w:tcW w:w="3312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4B5B77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适用场景</w:t>
            </w:r>
          </w:p>
        </w:tc>
        <w:tc>
          <w:tcPr>
            <w:tcW w:w="3312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8AF0F1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调用提醒</w:t>
            </w:r>
          </w:p>
        </w:tc>
      </w:tr>
      <w:tr w14:paraId="06AF4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CB2ED7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共鸣收尾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5D9B0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人设建立、情绪沉淀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185F5A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让用户觉得“这话像真的”，不急着转化。</w:t>
            </w:r>
          </w:p>
        </w:tc>
      </w:tr>
      <w:tr w14:paraId="3C040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A45AFD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判断收尾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E0F14E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观点型、经验型内容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09C7B2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用一句可截图判断收住，提升记忆点。</w:t>
            </w:r>
          </w:p>
        </w:tc>
      </w:tr>
      <w:tr w14:paraId="3B8F5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44B46B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互动收尾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CE15DE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评论区讨论、轻参与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D60F32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适合抛问题，但不能每条都强行“评论区告诉我”。</w:t>
            </w:r>
          </w:p>
        </w:tc>
      </w:tr>
      <w:tr w14:paraId="2E153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6DAD6B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轻转化收尾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41C3ED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有产品/服务但不宜硬卖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A5A9FF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引导关注、私信、收藏或下一条承接。</w:t>
            </w:r>
          </w:p>
        </w:tc>
      </w:tr>
    </w:tbl>
    <w:p w14:paraId="3336236F"/>
    <w:p w14:paraId="3C45C71D">
      <w:pPr>
        <w:pStyle w:val="4"/>
      </w:pPr>
      <w:r>
        <w:rPr>
          <w:rFonts w:eastAsia="微软雅黑"/>
        </w:rPr>
        <w:t>八、抖音平台适配规则</w:t>
      </w:r>
    </w:p>
    <w:p w14:paraId="4F3F8885">
      <w:r>
        <w:rPr>
          <w:rFonts w:eastAsia="微软雅黑"/>
        </w:rPr>
        <w:t>标题 / 封面 / 开头三件套要协同：标题负责点击预期，开头负责兑现预期，正文负责留人。</w:t>
      </w:r>
    </w:p>
    <w:p w14:paraId="73B91F56">
      <w:r>
        <w:rPr>
          <w:rFonts w:eastAsia="微软雅黑"/>
        </w:rPr>
        <w:t>文案开头应尽量短句、口语、直给，不宜使用长书面句。</w:t>
      </w:r>
    </w:p>
    <w:p w14:paraId="3656A876">
      <w:r>
        <w:rPr>
          <w:rFonts w:eastAsia="微软雅黑"/>
        </w:rPr>
        <w:t>适当点出用户会搜的人群、场景、问题与结果，但不要堆关键词影响自然表达。</w:t>
      </w:r>
    </w:p>
    <w:p w14:paraId="35A8B067">
      <w:r>
        <w:rPr>
          <w:rFonts w:eastAsia="微软雅黑"/>
        </w:rPr>
        <w:t>拍摄形式要与文案节奏匹配：怼脸口播适合判断型与实话型，边展示边讲适合变化型与过程型。</w:t>
      </w:r>
    </w:p>
    <w:p w14:paraId="5AC124D6">
      <w:pPr>
        <w:pStyle w:val="4"/>
      </w:pPr>
      <w:r>
        <w:rPr>
          <w:rFonts w:eastAsia="微软雅黑"/>
        </w:rPr>
        <w:t>九、风险边界与降级逻辑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CE5C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D6A870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硬边界：不得夸张承诺；不得文不符题；不得为了共鸣虚构故事；不得为了结果伪造案例；不得在信息不足时硬写“逆袭式结果稿”。</w:t>
            </w:r>
          </w:p>
        </w:tc>
      </w:tr>
    </w:tbl>
    <w:p w14:paraId="17EB1872"/>
    <w:p w14:paraId="433B5CFC">
      <w:r>
        <w:rPr>
          <w:rFonts w:eastAsia="微软雅黑"/>
        </w:rPr>
        <w:t>缺痛点：降级为轻共鸣稿，不写强转化。</w:t>
      </w:r>
    </w:p>
    <w:p w14:paraId="4954DFC5">
      <w:r>
        <w:rPr>
          <w:rFonts w:eastAsia="微软雅黑"/>
        </w:rPr>
        <w:t>缺真实经历：不写完整反转故事，可写判断型或状态型文案。</w:t>
      </w:r>
    </w:p>
    <w:p w14:paraId="07A307CA">
      <w:r>
        <w:rPr>
          <w:rFonts w:eastAsia="微软雅黑"/>
        </w:rPr>
        <w:t>缺结果证明：不写绝对化变化感，改写成“我目前更认可/更有感的是……”。</w:t>
      </w:r>
    </w:p>
    <w:p w14:paraId="15B6181D">
      <w:r>
        <w:rPr>
          <w:rFonts w:eastAsia="微软雅黑"/>
        </w:rPr>
        <w:t>缺表达风格：优先使用平衡型口语，不强行模仿用户。</w:t>
      </w:r>
    </w:p>
    <w:p w14:paraId="5ED2FBEB">
      <w:pPr>
        <w:pStyle w:val="4"/>
      </w:pPr>
      <w:r>
        <w:rPr>
          <w:rFonts w:eastAsia="微软雅黑"/>
        </w:rPr>
        <w:t>十、反模板化黑名单</w:t>
      </w:r>
    </w:p>
    <w:p w14:paraId="1A82B1C4">
      <w:r>
        <w:rPr>
          <w:rFonts w:eastAsia="微软雅黑"/>
        </w:rPr>
        <w:t>不要把所有开头都写成“你是不是也……”</w:t>
      </w:r>
    </w:p>
    <w:p w14:paraId="71BF0403">
      <w:r>
        <w:rPr>
          <w:rFonts w:eastAsia="微软雅黑"/>
        </w:rPr>
        <w:t>不要所有稿子都套“痛点—解决方案—关注我”三段式。</w:t>
      </w:r>
    </w:p>
    <w:p w14:paraId="5CD8E951">
      <w:r>
        <w:rPr>
          <w:rFonts w:eastAsia="微软雅黑"/>
        </w:rPr>
        <w:t>不要所有故事都写成“以前很惨—后来逆袭”。</w:t>
      </w:r>
    </w:p>
    <w:p w14:paraId="1E0BB9A4">
      <w:r>
        <w:rPr>
          <w:rFonts w:eastAsia="微软雅黑"/>
        </w:rPr>
        <w:t>不要连续三句都像网文或鸡汤，不像真人说话。</w:t>
      </w:r>
    </w:p>
    <w:p w14:paraId="53FD5A5A">
      <w:r>
        <w:rPr>
          <w:rFonts w:eastAsia="微软雅黑"/>
        </w:rPr>
        <w:t>不要为了流量过度情绪化，导致与用户本人不符。</w:t>
      </w:r>
    </w:p>
    <w:p w14:paraId="54E87CF4">
      <w:pPr>
        <w:pStyle w:val="4"/>
      </w:pPr>
      <w:r>
        <w:rPr>
          <w:rFonts w:eastAsia="微软雅黑"/>
        </w:rPr>
        <w:t>十一、示例与反例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03E2A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589828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场景</w:t>
            </w:r>
          </w:p>
        </w:tc>
        <w:tc>
          <w:tcPr>
            <w:tcW w:w="3312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9A7F14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推荐写法</w:t>
            </w:r>
          </w:p>
        </w:tc>
        <w:tc>
          <w:tcPr>
            <w:tcW w:w="3312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18DECD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不推荐写法</w:t>
            </w:r>
          </w:p>
        </w:tc>
      </w:tr>
      <w:tr w14:paraId="06FDD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D7A97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成长卡点类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E52386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“我以前一直觉得自己不够自律，后来才发现，问题不是我懒，而是我一直在用别人的节奏要求自己。”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7BB9E8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“如果你也不自律，那你一定要看完这条，不然你永远改变不了自己。”</w:t>
            </w:r>
          </w:p>
        </w:tc>
      </w:tr>
      <w:tr w14:paraId="7FA62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528DE6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经验判断类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5E07CD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“很多人以为做个人 IP 要先会表达，我后来发现，先把真实经历讲出来，反而更容易被记住。”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A395EA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“做个人 IP 最核心的就一句话：坚持就能成功。”</w:t>
            </w:r>
          </w:p>
        </w:tc>
      </w:tr>
      <w:tr w14:paraId="7773D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190C68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情绪状态类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72F584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“说实话，那段时间我真的很拧巴。不是没在做事，而是每天都很用力，却不知道到底在往哪儿使劲。”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CF0D2C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“我那段时间真的太惨了，惨到你根本想象不到。”</w:t>
            </w:r>
          </w:p>
        </w:tc>
      </w:tr>
    </w:tbl>
    <w:p w14:paraId="4711DEB6"/>
    <w:p w14:paraId="6938D912">
      <w:pPr>
        <w:pStyle w:val="4"/>
      </w:pPr>
      <w:r>
        <w:rPr>
          <w:rFonts w:eastAsia="微软雅黑"/>
        </w:rPr>
        <w:t>十二、供智能体调用的规则摘要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48CA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CB5F0D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调用问题</w:t>
            </w:r>
          </w:p>
        </w:tc>
        <w:tc>
          <w:tcPr>
            <w:tcW w:w="4968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2B2D27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优先判断</w:t>
            </w:r>
          </w:p>
        </w:tc>
      </w:tr>
      <w:tr w14:paraId="35F7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84D2C5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这条是不是像用户本人？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CCED8A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先看经历、判断、口吻，再看技巧。</w:t>
            </w:r>
          </w:p>
        </w:tc>
      </w:tr>
      <w:tr w14:paraId="50580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8F9D64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这条适合抖音吗？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330A16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先看前 3 秒能不能抓住人，再看中段能不能留人。</w:t>
            </w:r>
          </w:p>
        </w:tc>
      </w:tr>
      <w:tr w14:paraId="7C63A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60A30E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信息不够怎么办？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C02B9C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优先降级，不要硬写强结果。</w:t>
            </w:r>
          </w:p>
        </w:tc>
      </w:tr>
      <w:tr w14:paraId="24568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62480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什么时候用强钩子？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B8A358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有真实场景、冲突、结果支撑时。</w:t>
            </w:r>
          </w:p>
        </w:tc>
      </w:tr>
      <w:tr w14:paraId="1EADF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94D73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什么时候不能强转化？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FDBFA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冷启动、弱信任、缺证据时。</w:t>
            </w:r>
          </w:p>
        </w:tc>
      </w:tr>
    </w:tbl>
    <w:p w14:paraId="7847E28D"/>
    <w:p w14:paraId="557625EE">
      <w:pPr>
        <w:pStyle w:val="4"/>
      </w:pPr>
      <w:r>
        <w:rPr>
          <w:rFonts w:eastAsia="微软雅黑"/>
        </w:rPr>
        <w:t>十三、快速执行清单</w:t>
      </w:r>
    </w:p>
    <w:p w14:paraId="302FC2A6">
      <w:r>
        <w:rPr>
          <w:rFonts w:eastAsia="微软雅黑"/>
        </w:rPr>
        <w:t>先确认主路线为 ToC，且平台当前以抖音为主。</w:t>
      </w:r>
    </w:p>
    <w:p w14:paraId="70A9867C">
      <w:r>
        <w:rPr>
          <w:rFonts w:eastAsia="微软雅黑"/>
        </w:rPr>
        <w:t>先确认这条内容的“人设锚点”：经历、判断、情绪、变化四者至少占两项。</w:t>
      </w:r>
    </w:p>
    <w:p w14:paraId="1E0016F4">
      <w:r>
        <w:rPr>
          <w:rFonts w:eastAsia="微软雅黑"/>
        </w:rPr>
        <w:t>按时长选择结构，不要只按字数压缩。</w:t>
      </w:r>
    </w:p>
    <w:p w14:paraId="3412437E">
      <w:r>
        <w:rPr>
          <w:rFonts w:eastAsia="微软雅黑"/>
        </w:rPr>
        <w:t>前 3 秒必须有抓取动作；中段必须有推进；结尾必须与当前目标匹配。</w:t>
      </w:r>
    </w:p>
    <w:p w14:paraId="23E2DF10">
      <w:r>
        <w:rPr>
          <w:rFonts w:eastAsia="微软雅黑"/>
        </w:rPr>
        <w:t>若信息不足，降级写法，不要虚构。</w:t>
      </w:r>
    </w:p>
    <w:p w14:paraId="0C1EC96B">
      <w:r>
        <w:rPr>
          <w:rFonts w:eastAsia="微软雅黑"/>
        </w:rPr>
        <w:t>自查是否像真人、像本人、像抖音，而不是像“会写稿的模板机”。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7136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369ABF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替换使用说明：本文件可直接作为第四阶段文案生成智能体在“主路线为 ToC、平台当前以抖音为主、内容重点为个人 IP”时的调用规则库。若后续新增视频号或其他平台，请以平台子规则补丁方式扩展，不要直接覆盖本文件主逻辑。</w:t>
            </w:r>
          </w:p>
        </w:tc>
      </w:tr>
    </w:tbl>
    <w:p w14:paraId="179BD3B5"/>
    <w:p w14:paraId="74B9EB04">
      <w:r>
        <w:br w:type="page"/>
      </w:r>
    </w:p>
    <w:p w14:paraId="5A35BDC6">
      <w:pPr>
        <w:pStyle w:val="3"/>
      </w:pPr>
      <w:r>
        <w:t>模块 2｜开头、金句、模板、整篇文案技巧库</w:t>
      </w:r>
    </w:p>
    <w:p w14:paraId="79EC32E2">
      <w:r>
        <w:rPr>
          <w:rFonts w:eastAsia="微软雅黑"/>
          <w:b/>
        </w:rPr>
        <w:t>来源文件：IP文案创作技巧库_基于四表拆解_v2.docx</w:t>
      </w:r>
    </w:p>
    <w:p w14:paraId="3131BD25">
      <w:r>
        <w:rPr>
          <w:rFonts w:eastAsia="微软雅黑"/>
          <w:b/>
        </w:rPr>
        <w:t>模块用途：</w:t>
      </w:r>
      <w:r>
        <w:rPr>
          <w:rFonts w:eastAsia="微软雅黑"/>
        </w:rPr>
        <w:t>优先用于开头钩子、金句表达、结构模板、整篇口播写法的直接调用。</w:t>
      </w:r>
    </w:p>
    <w:p w14:paraId="5A7E76CA">
      <w:r>
        <w:rPr>
          <w:rFonts w:eastAsia="微软雅黑"/>
          <w:b/>
        </w:rPr>
        <w:t>保留说明：</w:t>
      </w:r>
      <w:r>
        <w:rPr>
          <w:rFonts w:eastAsia="微软雅黑"/>
        </w:rPr>
        <w:t>以下为来源文档完整整合正文，仅做版式统一与插入位置调整，不做删减。</w:t>
      </w:r>
    </w:p>
    <w:p w14:paraId="0F0A0D3E">
      <w:pPr>
        <w:pStyle w:val="4"/>
      </w:pPr>
      <w:r>
        <w:rPr>
          <w:rFonts w:eastAsia="微软雅黑"/>
        </w:rPr>
        <w:t>《IP文案创作技巧库》</w:t>
      </w:r>
    </w:p>
    <w:p w14:paraId="4D51248B">
      <w:r>
        <w:rPr>
          <w:rFonts w:eastAsia="微软雅黑"/>
        </w:rPr>
        <w:t>基于“爆款金句表、爆款开头表、爆款模板表、爆款文案表”的结构化拆解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44944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04F50A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资料规模</w:t>
            </w:r>
          </w:p>
        </w:tc>
        <w:tc>
          <w:tcPr>
            <w:tcW w:w="4968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4C4F09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金句 28 条｜开头 37 条｜模板 29 条｜文案 37 条</w:t>
            </w:r>
          </w:p>
        </w:tc>
      </w:tr>
      <w:tr w14:paraId="05194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8ACEAA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输出定位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60632A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可直接沉淀为个人IP文案创作与训练用技巧库</w:t>
            </w:r>
          </w:p>
        </w:tc>
      </w:tr>
    </w:tbl>
    <w:p w14:paraId="72736266"/>
    <w:p w14:paraId="0077EC72">
      <w:r>
        <w:rPr>
          <w:rFonts w:eastAsia="微软雅黑"/>
        </w:rPr>
        <w:t>说明：本报告严格以你上传的四份 CSV 资料为分析基础。凡是能在表格标题、模板骨架、开头原句、金句原句或完整文案里直接看到的，统一标注为【资料直接体现】；需要跨表归纳、抽象上位规则的，标注为【归纳结论】。</w:t>
      </w:r>
    </w:p>
    <w:p w14:paraId="745C3FA6">
      <w:pPr>
        <w:pStyle w:val="5"/>
      </w:pPr>
      <w:r>
        <w:rPr>
          <w:rFonts w:eastAsia="微软雅黑"/>
        </w:rPr>
        <w:t>1. 资料整体概览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7"/>
        <w:gridCol w:w="1987"/>
        <w:gridCol w:w="1987"/>
        <w:gridCol w:w="1987"/>
        <w:gridCol w:w="1987"/>
      </w:tblGrid>
      <w:tr w14:paraId="704C3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5AFAB5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资料</w:t>
            </w:r>
          </w:p>
        </w:tc>
        <w:tc>
          <w:tcPr>
            <w:tcW w:w="1987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5A4BFF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条目数</w:t>
            </w:r>
          </w:p>
        </w:tc>
        <w:tc>
          <w:tcPr>
            <w:tcW w:w="1987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082601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主要价值</w:t>
            </w:r>
          </w:p>
        </w:tc>
        <w:tc>
          <w:tcPr>
            <w:tcW w:w="1987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E66139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主要覆盖环节</w:t>
            </w:r>
          </w:p>
        </w:tc>
        <w:tc>
          <w:tcPr>
            <w:tcW w:w="1987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710394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信任/流量/转化分布</w:t>
            </w:r>
          </w:p>
        </w:tc>
      </w:tr>
      <w:tr w14:paraId="5B73B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D96235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爆款金句表</w:t>
            </w:r>
          </w:p>
        </w:tc>
        <w:tc>
          <w:tcPr>
            <w:tcW w:w="1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8846A0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28</w:t>
            </w:r>
          </w:p>
        </w:tc>
        <w:tc>
          <w:tcPr>
            <w:tcW w:w="1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AC8614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沉淀高记忆点表达、收束句、观点压缩句、使命/身份句</w:t>
            </w:r>
          </w:p>
        </w:tc>
        <w:tc>
          <w:tcPr>
            <w:tcW w:w="1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8F429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金句层、结尾层、立场层</w:t>
            </w:r>
          </w:p>
        </w:tc>
        <w:tc>
          <w:tcPr>
            <w:tcW w:w="1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B331DC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信任型 21 / 28；流量型 5 / 28；转化型 1 / 28；痛点型 1 / 28</w:t>
            </w:r>
          </w:p>
        </w:tc>
      </w:tr>
      <w:tr w14:paraId="1C898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F704D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爆款开头表</w:t>
            </w:r>
          </w:p>
        </w:tc>
        <w:tc>
          <w:tcPr>
            <w:tcW w:w="1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65A1FB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37</w:t>
            </w:r>
          </w:p>
        </w:tc>
        <w:tc>
          <w:tcPr>
            <w:tcW w:w="1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A472CD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沉淀钩子命名、第一句打法、开头结构</w:t>
            </w:r>
          </w:p>
        </w:tc>
        <w:tc>
          <w:tcPr>
            <w:tcW w:w="1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AF07B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停留层、首屏层、前3秒钩子</w:t>
            </w:r>
          </w:p>
        </w:tc>
        <w:tc>
          <w:tcPr>
            <w:tcW w:w="1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EF631F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信任型 27 / 37；流量型 6 / 37；转化型 3 / 37；痛点型 1 / 37</w:t>
            </w:r>
          </w:p>
        </w:tc>
      </w:tr>
      <w:tr w14:paraId="00C02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3AD743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爆款模板表</w:t>
            </w:r>
          </w:p>
        </w:tc>
        <w:tc>
          <w:tcPr>
            <w:tcW w:w="1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4E8A93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29</w:t>
            </w:r>
          </w:p>
        </w:tc>
        <w:tc>
          <w:tcPr>
            <w:tcW w:w="1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01367C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提供最核心的叙事骨架与段落推进路径</w:t>
            </w:r>
          </w:p>
        </w:tc>
        <w:tc>
          <w:tcPr>
            <w:tcW w:w="1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1D2A44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结构层、正文层、收口层</w:t>
            </w:r>
          </w:p>
        </w:tc>
        <w:tc>
          <w:tcPr>
            <w:tcW w:w="1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EBE374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信任型 16 / 29；流量型 7 / 29；转化型 5 / 29；痛点型 1 / 29</w:t>
            </w:r>
          </w:p>
        </w:tc>
      </w:tr>
      <w:tr w14:paraId="4668D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9A4DDF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爆款文案表</w:t>
            </w:r>
          </w:p>
        </w:tc>
        <w:tc>
          <w:tcPr>
            <w:tcW w:w="1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9E5B88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37</w:t>
            </w:r>
          </w:p>
        </w:tc>
        <w:tc>
          <w:tcPr>
            <w:tcW w:w="1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FD5041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给出完整内容走法，验证模板如何落到真实口播</w:t>
            </w:r>
          </w:p>
        </w:tc>
        <w:tc>
          <w:tcPr>
            <w:tcW w:w="1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5EC4C5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整篇文案推进、案例、论证、转化</w:t>
            </w:r>
          </w:p>
        </w:tc>
        <w:tc>
          <w:tcPr>
            <w:tcW w:w="198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DA8EAA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信任型 28 / 37；流量型 5 / 37；转化型 3 / 37；痛点型 1 / 37</w:t>
            </w:r>
          </w:p>
        </w:tc>
      </w:tr>
    </w:tbl>
    <w:p w14:paraId="6DE26C16"/>
    <w:p w14:paraId="25136FFE">
      <w:r>
        <w:rPr>
          <w:rFonts w:eastAsia="微软雅黑"/>
        </w:rPr>
        <w:t>【资料直接体现】四份资料并不是四套互相割裂的素材，而是从“第一句怎么钩住人”到“整篇怎么讲完并完成收束”的一套链路：开头表负责停留，金句表负责记忆点，模板表负责结构，文案表负责验证结构能否真正跑通。</w:t>
      </w:r>
    </w:p>
    <w:p w14:paraId="1BFDCFAC">
      <w:r>
        <w:rPr>
          <w:rFonts w:eastAsia="微软雅黑"/>
        </w:rPr>
        <w:t>【归纳结论】这套资料最明显的倾向，不是“纯流量型情绪爆点”，而是“以信任型内容为主、流量型钩子为辅、转化型机制承接为尾”的组合打法。四张表里“信任型”占比都明显最高，说明这批样本更适合沉淀为个人IP长期创作技巧，而不是一次性硬广话术。</w:t>
      </w:r>
    </w:p>
    <w:p w14:paraId="2018F138">
      <w:r>
        <w:rPr>
          <w:rFonts w:eastAsia="微软雅黑"/>
        </w:rPr>
        <w:t>四份资料组合后，覆盖了 IP 文案创作的哪些环节</w:t>
      </w:r>
    </w:p>
    <w:p w14:paraId="64BEC592">
      <w:r>
        <w:rPr>
          <w:rFonts w:eastAsia="微软雅黑"/>
        </w:rPr>
        <w:t>【资料直接体现】开头环节：结果承诺、反常识、数据冲击、身份代入、情绪悬念、权威背书、挑战式提问等。</w:t>
      </w:r>
    </w:p>
    <w:p w14:paraId="770AFE9C">
      <w:r>
        <w:rPr>
          <w:rFonts w:eastAsia="微软雅黑"/>
        </w:rPr>
        <w:t>【资料直接体现】中段推进：案例展开、对比论证、类比解释、路线图拆解、榜单式分点、从经历到方法论的升维。</w:t>
      </w:r>
    </w:p>
    <w:p w14:paraId="27BDECD3">
      <w:r>
        <w:rPr>
          <w:rFonts w:eastAsia="微软雅黑"/>
        </w:rPr>
        <w:t>【资料直接体现】结尾环节：使命收口、口头禅收口、互动口子、评论区承接、关注/私信转化。</w:t>
      </w:r>
    </w:p>
    <w:p w14:paraId="50E87D98">
      <w:r>
        <w:rPr>
          <w:rFonts w:eastAsia="微软雅黑"/>
        </w:rPr>
        <w:t>【归纳结论】人设层面：这批资料高度偏好“有反差、吃过苦、见过事、能把经验讲成方法”的IP表达。</w:t>
      </w:r>
    </w:p>
    <w:p w14:paraId="2ED5D5CE">
      <w:r>
        <w:rPr>
          <w:rFonts w:eastAsia="微软雅黑"/>
        </w:rPr>
        <w:t>【归纳结论】商业层面：ToB/老板IP更依赖责任、机制、案例、客户托付；ToC/个人IP更依赖成长、情绪、身份代入、可直接获得感。</w:t>
      </w:r>
    </w:p>
    <w:p w14:paraId="6B237F17">
      <w:pPr>
        <w:pStyle w:val="5"/>
      </w:pPr>
      <w:r>
        <w:rPr>
          <w:rFonts w:eastAsia="微软雅黑"/>
        </w:rPr>
        <w:t>2. 四份资料逐份拆解</w:t>
      </w:r>
    </w:p>
    <w:p w14:paraId="583A8DC1">
      <w:pPr>
        <w:pStyle w:val="5"/>
      </w:pPr>
      <w:r>
        <w:rPr>
          <w:rFonts w:eastAsia="微软雅黑"/>
        </w:rPr>
        <w:t>2.1 爆款金句表拆解</w:t>
      </w:r>
    </w:p>
    <w:p w14:paraId="10C5DB26">
      <w:r>
        <w:rPr>
          <w:rFonts w:eastAsia="微软雅黑"/>
        </w:rPr>
        <w:t>【资料直接体现】金句表共有 28 条，名称覆盖产品方法论、AI工具、老板IP、人设成长、职业故事等方向，其中“信任型”金句占绝对多数。说明这批金句的核心作用，不是单纯制造热闹，而是做观点压缩、价值收束、身份表达与信任增强。</w:t>
      </w:r>
    </w:p>
    <w:p w14:paraId="6AA77AE1">
      <w:r>
        <w:rPr>
          <w:rFonts w:eastAsia="微软雅黑"/>
        </w:rPr>
        <w:t>【资料直接体现】高频写法一：把复杂判断压缩成一句绝对表达。例：“AI使用真正的门槛从来不是提示词，而是你有没有自己的素材判断和表达系统。”</w:t>
      </w:r>
    </w:p>
    <w:p w14:paraId="74BFFCEC">
      <w:r>
        <w:rPr>
          <w:rFonts w:eastAsia="微软雅黑"/>
        </w:rPr>
        <w:t>【资料直接体现】高频写法二：用对立句式制造记忆点。例：“人生不是轨道，是旷野”“温度没有技巧，而是把真实做到极致”。</w:t>
      </w:r>
    </w:p>
    <w:p w14:paraId="3AAD636D">
      <w:r>
        <w:rPr>
          <w:rFonts w:eastAsia="微软雅黑"/>
        </w:rPr>
        <w:t>【资料直接体现】高频写法三：把身份与命运感写进去。例：“我生来是要看世界的”“追光的人”。</w:t>
      </w:r>
    </w:p>
    <w:p w14:paraId="7B837406">
      <w:r>
        <w:rPr>
          <w:rFonts w:eastAsia="微软雅黑"/>
        </w:rPr>
        <w:t>【资料直接体现】高频写法四：把商业逻辑说成人话。例：“把人情味变成顾客愿意托付的理由”。</w:t>
      </w:r>
    </w:p>
    <w:p w14:paraId="123B6092">
      <w:r>
        <w:rPr>
          <w:rFonts w:eastAsia="微软雅黑"/>
        </w:rPr>
        <w:t>【归纳结论】金句表最有价值的地方，是它帮你解决“观点如何被记住”而不是“观点如何被完整解释”。</w:t>
      </w:r>
    </w:p>
    <w:p w14:paraId="47E07E02">
      <w:pPr>
        <w:pStyle w:val="5"/>
      </w:pPr>
      <w:r>
        <w:rPr>
          <w:rFonts w:eastAsia="微软雅黑"/>
        </w:rPr>
        <w:t>2.2 爆款开头表拆解</w:t>
      </w:r>
    </w:p>
    <w:p w14:paraId="1DEC76F9">
      <w:r>
        <w:rPr>
          <w:rFonts w:eastAsia="微软雅黑"/>
        </w:rPr>
        <w:t>【资料直接体现】开头表共有 37 条，覆盖“口播·流量 / 信任 / 转化”“访谈·信任”“人设开头”等多种场景。仅从标题命名就能看到，开头打法高度集中在结果承诺、反差、反常识、数据冲击、情绪悬念、权威背书、提问挑战、口碑背书几个方向。</w:t>
      </w:r>
    </w:p>
    <w:p w14:paraId="7AA4C629">
      <w:r>
        <w:rPr>
          <w:rFonts w:eastAsia="微软雅黑"/>
        </w:rPr>
        <w:t>【资料直接体现】结果承诺型：如“看完这个视频，你将变成一个有三年工作经验的应届生”“1分钟之后，你会有无限创作爆款的能力”。</w:t>
      </w:r>
    </w:p>
    <w:p w14:paraId="166AC5A5">
      <w:r>
        <w:rPr>
          <w:rFonts w:eastAsia="微软雅黑"/>
        </w:rPr>
        <w:t>【资料直接体现】反常识纠偏型：如“用AI写出顶级文案的关键根本不是提示词”“大部分人用不好AI的核心原因，就是把AI变成了另一个维度的自己”。</w:t>
      </w:r>
    </w:p>
    <w:p w14:paraId="0F8FCDCA">
      <w:r>
        <w:rPr>
          <w:rFonts w:eastAsia="微软雅黑"/>
        </w:rPr>
        <w:t>【资料直接体现】对照冲击型：如“50年前我在猪圈长大，50年后我一年产值突破两个亿”“从月薪1500买不起社保到高级合伙人”。</w:t>
      </w:r>
    </w:p>
    <w:p w14:paraId="2C1C2EB8">
      <w:r>
        <w:rPr>
          <w:rFonts w:eastAsia="微软雅黑"/>
        </w:rPr>
        <w:t>【资料直接体现】反差显真型：如“别人以为我豪车豪宅…但真实的我凌晨4点失眠”“这是我拍了一年的老板，他在镜头前还是没有学会表演”。</w:t>
      </w:r>
    </w:p>
    <w:p w14:paraId="51103633">
      <w:r>
        <w:rPr>
          <w:rFonts w:eastAsia="微软雅黑"/>
        </w:rPr>
        <w:t>【归纳结论】这批开头真正厉害的点，不在“新奇词汇”，而在“第一句先让用户完成心理站队”：要么觉得自己会得到结果，要么觉得自己一直搞错了，要么被人物命运/反差卷进去。</w:t>
      </w:r>
    </w:p>
    <w:p w14:paraId="64403D77">
      <w:pPr>
        <w:pStyle w:val="5"/>
      </w:pPr>
      <w:r>
        <w:rPr>
          <w:rFonts w:eastAsia="微软雅黑"/>
        </w:rPr>
        <w:t>2.3 爆款模板表拆解</w:t>
      </w:r>
    </w:p>
    <w:p w14:paraId="50547EB9">
      <w:r>
        <w:rPr>
          <w:rFonts w:eastAsia="微软雅黑"/>
        </w:rPr>
        <w:t>【资料直接体现】模板表共有 29 条，其中既有人设故事模板，也有老板IP模板、AI方法论模板、转化型本地服务模板。模板表最有价值的地方，是把“情绪、经历、案例、方法、收口”串成可以复用的骨架。</w:t>
      </w:r>
    </w:p>
    <w:p w14:paraId="4C7542DE">
      <w:r>
        <w:rPr>
          <w:rFonts w:eastAsia="微软雅黑"/>
        </w:rPr>
        <w:t>【资料直接体现】人设故事模板常见骨架：低起点/自卑/否定 → 关键转折 → 小胜利 → 大坠落 → 自救/翻盘 → 口头禅或使命收口。</w:t>
      </w:r>
    </w:p>
    <w:p w14:paraId="1D7EB04E">
      <w:r>
        <w:rPr>
          <w:rFonts w:eastAsia="微软雅黑"/>
        </w:rPr>
        <w:t>【资料直接体现】老板IP模板常见骨架：低调反差 → 吃苦出身 → 创业踩坑 → 结果证据 → 顾客为什么信你 → 方法论升华。</w:t>
      </w:r>
    </w:p>
    <w:p w14:paraId="3BE1CAA5">
      <w:r>
        <w:rPr>
          <w:rFonts w:eastAsia="微软雅黑"/>
        </w:rPr>
        <w:t>【资料直接体现】方法论模板常见骨架：先掀翻旧认知 → 再举常见错误 → 再给类比/案例 → 再给步骤系统 → 最后升维到更底层能力。</w:t>
      </w:r>
    </w:p>
    <w:p w14:paraId="16A48616">
      <w:r>
        <w:rPr>
          <w:rFonts w:eastAsia="微软雅黑"/>
        </w:rPr>
        <w:t>【资料直接体现】转化模板常见骨架：口碑/背书 → 反套路 → 机制透明 → 行动号召。</w:t>
      </w:r>
    </w:p>
    <w:p w14:paraId="2CA04E4F">
      <w:r>
        <w:rPr>
          <w:rFonts w:eastAsia="微软雅黑"/>
        </w:rPr>
        <w:t>【归纳结论】模板表不是在教“怎么写一段好句子”，而是在教“怎么把一句话的吸引力，顺延成整篇内容的完成度”。</w:t>
      </w:r>
    </w:p>
    <w:p w14:paraId="5D5456BD">
      <w:pPr>
        <w:pStyle w:val="5"/>
      </w:pPr>
      <w:r>
        <w:rPr>
          <w:rFonts w:eastAsia="微软雅黑"/>
        </w:rPr>
        <w:t>2.4 爆款文案表拆解</w:t>
      </w:r>
    </w:p>
    <w:p w14:paraId="60E0BCB0">
      <w:r>
        <w:rPr>
          <w:rFonts w:eastAsia="微软雅黑"/>
        </w:rPr>
        <w:t>【资料直接体现】文案表共有 37 条，但最能支撑细拆的完整原文，集中在 4 条：应届生经验包装、AI文案高手、豆包一分钟原创文案、去提示词化内容系统。它们恰好能把“结果承诺型”“反常识型”“步骤教程型”“系统方法论型”四条主线跑清楚。</w:t>
      </w:r>
    </w:p>
    <w:p w14:paraId="6DCC87C5">
      <w:r>
        <w:rPr>
          <w:rFonts w:eastAsia="微软雅黑"/>
        </w:rPr>
        <w:t>【资料直接体现】“如何成为有3年工作经验的应届生”通过“身份升级 + 真实经历背书 + 模块化经验投喂”建立强获得感。</w:t>
      </w:r>
    </w:p>
    <w:p w14:paraId="0D193689">
      <w:r>
        <w:rPr>
          <w:rFonts w:eastAsia="微软雅黑"/>
        </w:rPr>
        <w:t>【资料直接体现】“如何用好AI 当个文案高手”用“反常识判断 + 错误示范 + 做菜类比 + 样本投喂”把抽象方法讲透。</w:t>
      </w:r>
    </w:p>
    <w:p w14:paraId="1C2210A6">
      <w:r>
        <w:rPr>
          <w:rFonts w:eastAsia="微软雅黑"/>
        </w:rPr>
        <w:t>【资料直接体现】“用豆包一分钟写出短视频爆款原创文案”用“极短时间承诺 + 三步演示”降低门槛，适合工具/教程类内容。</w:t>
      </w:r>
    </w:p>
    <w:p w14:paraId="3DEBC3EF">
      <w:r>
        <w:rPr>
          <w:rFonts w:eastAsia="微软雅黑"/>
        </w:rPr>
        <w:t>【资料直接体现】“用AI写出顶级文案的关键根本不是提示词”把“素材、提示词、审稿”三者关系重新定义，并给出四步系统。</w:t>
      </w:r>
    </w:p>
    <w:p w14:paraId="0A97D190">
      <w:r>
        <w:rPr>
          <w:rFonts w:eastAsia="微软雅黑"/>
        </w:rPr>
        <w:t>【归纳结论】文案表对技巧库最大的价值，是它证明了：真正有效的口播，不是只靠一句狠话，而是靠“第一句钩住—中段让人信—最后给出口和动作”的完整闭环。</w:t>
      </w:r>
    </w:p>
    <w:p w14:paraId="0975B9A0">
      <w:pPr>
        <w:pStyle w:val="5"/>
      </w:pPr>
      <w:r>
        <w:rPr>
          <w:rFonts w:eastAsia="微软雅黑"/>
        </w:rPr>
        <w:t>3. 跨资料共性规律总结</w:t>
      </w:r>
    </w:p>
    <w:p w14:paraId="052BEB90">
      <w:r>
        <w:rPr>
          <w:rFonts w:eastAsia="微软雅黑"/>
        </w:rPr>
        <w:t>【归纳结论】爆款文案最常见的底层逻辑：先用结果/冲突/反差抓停留，再用经历/案例/类比做解释，最后用一句能记住的话完成收口。</w:t>
      </w:r>
    </w:p>
    <w:p w14:paraId="02970162">
      <w:r>
        <w:rPr>
          <w:rFonts w:eastAsia="微软雅黑"/>
        </w:rPr>
        <w:t>【归纳结论】爆款开头最常见的抓人方式：结果承诺、认知打脸、时间/数据对照、身份跃迁、情绪悬念、挑战式提问。</w:t>
      </w:r>
    </w:p>
    <w:p w14:paraId="1F770949">
      <w:r>
        <w:rPr>
          <w:rFonts w:eastAsia="微软雅黑"/>
        </w:rPr>
        <w:t>【归纳结论】爆款金句最常见的表达特点：短、绝对、对立、可复述，且往往不是“描述事实”，而是“替用户下判断”。</w:t>
      </w:r>
    </w:p>
    <w:p w14:paraId="4888897A">
      <w:r>
        <w:rPr>
          <w:rFonts w:eastAsia="微软雅黑"/>
        </w:rPr>
        <w:t>【归纳结论】爆款模板最常见的结构骨架：经历线 + 冲突线 + 证据线 + 方法线 + 收口线同时存在，而不是平铺讲述。</w:t>
      </w:r>
    </w:p>
    <w:p w14:paraId="0EFF1F71">
      <w:r>
        <w:rPr>
          <w:rFonts w:eastAsia="微软雅黑"/>
        </w:rPr>
        <w:t>【归纳结论】爆款文案最常见的情绪推进路径：被钩住 → 被验证 → 被说服 → 被鼓动行动。</w:t>
      </w:r>
    </w:p>
    <w:p w14:paraId="7E3B2B30">
      <w:r>
        <w:rPr>
          <w:rFonts w:eastAsia="微软雅黑"/>
        </w:rPr>
        <w:t>【归纳结论】爆款内容最常见的人设塑造方法：不是直接喊“我很厉害”，而是让用户看见“我吃过什么苦、见过什么事、为什么有资格说”。</w:t>
      </w:r>
    </w:p>
    <w:p w14:paraId="190AAF51">
      <w:r>
        <w:rPr>
          <w:rFonts w:eastAsia="微软雅黑"/>
        </w:rPr>
        <w:t>【归纳结论】爆款内容最常见的信任建立方法：量化结果、具体流程、行业黑话、真实代价、反套路机制、顾客为什么买单。</w:t>
      </w:r>
    </w:p>
    <w:p w14:paraId="0DF2853A">
      <w:pPr>
        <w:pStyle w:val="5"/>
      </w:pPr>
      <w:r>
        <w:rPr>
          <w:rFonts w:eastAsia="微软雅黑"/>
        </w:rPr>
        <w:t>4. IP文案创作技巧总库</w:t>
      </w:r>
    </w:p>
    <w:p w14:paraId="6AC1B6A3">
      <w:r>
        <w:rPr>
          <w:rFonts w:eastAsia="微软雅黑"/>
        </w:rPr>
        <w:t>下面的技巧总库，尽量按照你要求的统一结构展开。每条技巧都优先给出来自四份资料的直接依据，再补归纳层解释。</w:t>
      </w:r>
    </w:p>
    <w:p w14:paraId="59CB4623">
      <w:r>
        <w:rPr>
          <w:rFonts w:eastAsia="微软雅黑"/>
        </w:rPr>
        <w:t>A1. 结果承诺 + 身份升级开头</w:t>
      </w:r>
    </w:p>
    <w:p w14:paraId="64A26B88">
      <w:r>
        <w:rPr>
          <w:rFonts w:eastAsia="微软雅黑"/>
        </w:rPr>
        <w:t>技巧定义：先不讲过程，先告诉用户“看完后你会变成谁 / 拿到什么结果”。</w:t>
      </w:r>
    </w:p>
    <w:p w14:paraId="27F1A288">
      <w:r>
        <w:rPr>
          <w:rFonts w:eastAsia="微软雅黑"/>
        </w:rPr>
        <w:t>核心作用：强停留，尤其适合教程、经验投喂、能力包装类内容。</w:t>
      </w:r>
    </w:p>
    <w:p w14:paraId="0D4EE4BB">
      <w:r>
        <w:rPr>
          <w:rFonts w:eastAsia="微软雅黑"/>
        </w:rPr>
        <w:t>适用场景：求职经验、工具教学、方法论、课程导流。</w:t>
      </w:r>
    </w:p>
    <w:p w14:paraId="7F463FD1">
      <w:r>
        <w:rPr>
          <w:rFonts w:eastAsia="微软雅黑"/>
        </w:rPr>
        <w:t>更适合：ToC 为主，ToB 也可在“老板/团队会拿到什么结果”时使用。</w:t>
      </w:r>
    </w:p>
    <w:p w14:paraId="32CD1AF3">
      <w:r>
        <w:rPr>
          <w:rFonts w:eastAsia="微软雅黑"/>
        </w:rPr>
        <w:t>资料依据：【资料直接体现】开头表《看完这个视频，你将变成一个有三年工作经验的应届生》；模板表《强结果承诺+身份升级型人群开头》；文案表对应完整原文。</w:t>
      </w:r>
    </w:p>
    <w:p w14:paraId="47C1657B">
      <w:r>
        <w:rPr>
          <w:rFonts w:eastAsia="微软雅黑"/>
        </w:rPr>
        <w:t>背后原理：用户不是先关心你会讲什么，而是先关心“我能不能直接拿走”。身份升级比知识承诺更强，因为它触发的是自我投射。</w:t>
      </w:r>
    </w:p>
    <w:p w14:paraId="356CD501">
      <w:r>
        <w:rPr>
          <w:rFonts w:eastAsia="微软雅黑"/>
        </w:rPr>
        <w:t>常见句式：看完这条，你会___；这条视频会让你从___变成___；1分钟之后，你就能___。</w:t>
      </w:r>
    </w:p>
    <w:p w14:paraId="20A0E0F8">
      <w:r>
        <w:rPr>
          <w:rFonts w:eastAsia="微软雅黑"/>
        </w:rPr>
        <w:t>使用步骤：先给结果 → 再补身份升级 → 再用个人背书稳住可信度 → 再展开模块化内容。</w:t>
      </w:r>
    </w:p>
    <w:p w14:paraId="36E0C331">
      <w:r>
        <w:rPr>
          <w:rFonts w:eastAsia="微软雅黑"/>
        </w:rPr>
        <w:t>注意事项：结果承诺要和正文交付强匹配，否则会像标题党。</w:t>
      </w:r>
    </w:p>
    <w:p w14:paraId="62FC2266">
      <w:r>
        <w:rPr>
          <w:rFonts w:eastAsia="微软雅黑"/>
        </w:rPr>
        <w:t>容易踩的坑：只喊结果、不补个人凭证；承诺太空泛；结果与适用人群不匹配。</w:t>
      </w:r>
    </w:p>
    <w:p w14:paraId="6C052F9A">
      <w:r>
        <w:rPr>
          <w:rFonts w:eastAsia="微软雅黑"/>
        </w:rPr>
        <w:t>可直接调用的方法：把“学会某个方法”改写成“看完你会变成一个更有___的人”。</w:t>
      </w:r>
    </w:p>
    <w:p w14:paraId="63BE9524">
      <w:r>
        <w:rPr>
          <w:rFonts w:eastAsia="微软雅黑"/>
        </w:rPr>
        <w:t>A2. 反常识纠偏开头</w:t>
      </w:r>
    </w:p>
    <w:p w14:paraId="0F0EF23F">
      <w:r>
        <w:rPr>
          <w:rFonts w:eastAsia="微软雅黑"/>
        </w:rPr>
        <w:t>技巧定义：先否掉用户习以为常的认知，再抛出更底层的新判断。</w:t>
      </w:r>
    </w:p>
    <w:p w14:paraId="209A94F2">
      <w:r>
        <w:rPr>
          <w:rFonts w:eastAsia="微软雅黑"/>
        </w:rPr>
        <w:t>核心作用：制造“我可能一直都搞错了”的停留感。</w:t>
      </w:r>
    </w:p>
    <w:p w14:paraId="7C392280">
      <w:r>
        <w:rPr>
          <w:rFonts w:eastAsia="微软雅黑"/>
        </w:rPr>
        <w:t>适用场景：方法论、行业判断、AI内容、认知升级类IP。</w:t>
      </w:r>
    </w:p>
    <w:p w14:paraId="661A9C0E">
      <w:r>
        <w:rPr>
          <w:rFonts w:eastAsia="微软雅黑"/>
        </w:rPr>
        <w:t>更适合：通用，尤其适合 ToB 创始人 / 方法型 IP。</w:t>
      </w:r>
    </w:p>
    <w:p w14:paraId="115478EA">
      <w:r>
        <w:rPr>
          <w:rFonts w:eastAsia="微软雅黑"/>
        </w:rPr>
        <w:t>资料依据：【资料直接体现】开头表《用AI写出顶级文案的关键根本不是提示词》《大部分人用不好AI的核心原因，就是把AI变成了另一个维度的自己》；文案表对应两条完整原文。</w:t>
      </w:r>
    </w:p>
    <w:p w14:paraId="53F739D2">
      <w:r>
        <w:rPr>
          <w:rFonts w:eastAsia="微软雅黑"/>
        </w:rPr>
        <w:t>背后原理：认知被挑战时，用户会自动往下看“那正确答案到底是什么”。</w:t>
      </w:r>
    </w:p>
    <w:p w14:paraId="71CC4991">
      <w:r>
        <w:rPr>
          <w:rFonts w:eastAsia="微软雅黑"/>
        </w:rPr>
        <w:t>常见句式：真正关键根本不是___；大部分人做不好___的核心原因是___；你以为问题在___，其实问题在___。</w:t>
      </w:r>
    </w:p>
    <w:p w14:paraId="07EF121C">
      <w:r>
        <w:rPr>
          <w:rFonts w:eastAsia="微软雅黑"/>
        </w:rPr>
        <w:t>使用步骤：先打掉旧认知 → 立刻举错误示例 → 指出失败根因 → 给新路径。</w:t>
      </w:r>
    </w:p>
    <w:p w14:paraId="0049796D">
      <w:r>
        <w:rPr>
          <w:rFonts w:eastAsia="微软雅黑"/>
        </w:rPr>
        <w:t>注意事项：反常识不是为了抬杠，而是为了把用户带到更底层的解释。</w:t>
      </w:r>
    </w:p>
    <w:p w14:paraId="690CF86E">
      <w:r>
        <w:rPr>
          <w:rFonts w:eastAsia="微软雅黑"/>
        </w:rPr>
        <w:t>容易踩的坑：只有观点，没有后续证明；语气太像情绪输出，缺乏论证。</w:t>
      </w:r>
    </w:p>
    <w:p w14:paraId="275C3671">
      <w:r>
        <w:rPr>
          <w:rFonts w:eastAsia="微软雅黑"/>
        </w:rPr>
        <w:t>可直接调用的方法：把你想讲的方法，先改写成“问题不在A，问题在B”的形式。</w:t>
      </w:r>
    </w:p>
    <w:p w14:paraId="76581548">
      <w:r>
        <w:rPr>
          <w:rFonts w:eastAsia="微软雅黑"/>
        </w:rPr>
        <w:t>A3. 时间 / 数据对照开头</w:t>
      </w:r>
    </w:p>
    <w:p w14:paraId="075D2BB2">
      <w:r>
        <w:rPr>
          <w:rFonts w:eastAsia="微软雅黑"/>
        </w:rPr>
        <w:t>技巧定义：用过去与现在、低点与高点、单点数字与巨大结果形成强冲击。</w:t>
      </w:r>
    </w:p>
    <w:p w14:paraId="73464F4F">
      <w:r>
        <w:rPr>
          <w:rFonts w:eastAsia="微软雅黑"/>
        </w:rPr>
        <w:t>核心作用：让人物故事或结果型内容快速立起来。</w:t>
      </w:r>
    </w:p>
    <w:p w14:paraId="0676D251">
      <w:r>
        <w:rPr>
          <w:rFonts w:eastAsia="微软雅黑"/>
        </w:rPr>
        <w:t>适用场景：老板故事、逆袭案例、职业成长、项目结果。</w:t>
      </w:r>
    </w:p>
    <w:p w14:paraId="3CE9D486">
      <w:r>
        <w:rPr>
          <w:rFonts w:eastAsia="微软雅黑"/>
        </w:rPr>
        <w:t>更适合：ToB 老板IP、老板故事、人设故事。</w:t>
      </w:r>
    </w:p>
    <w:p w14:paraId="2D7ACDF2">
      <w:r>
        <w:rPr>
          <w:rFonts w:eastAsia="微软雅黑"/>
        </w:rPr>
        <w:t>资料依据：【资料直接体现】开头表《50年前我在猪圈长大，50年后我一年产值突破两个亿》《从月薪1500买不起社保到高级合伙人》；模板表对应老板人生模板、律师人设模板。</w:t>
      </w:r>
    </w:p>
    <w:p w14:paraId="3AECFC3D">
      <w:r>
        <w:rPr>
          <w:rFonts w:eastAsia="微软雅黑"/>
        </w:rPr>
        <w:t>背后原理：数字和时间对照会给用户一种“跨度感”，跨度越强，故事越像真的。</w:t>
      </w:r>
    </w:p>
    <w:p w14:paraId="1FBDD495">
      <w:r>
        <w:rPr>
          <w:rFonts w:eastAsia="微软雅黑"/>
        </w:rPr>
        <w:t>常见句式：X年前我还___，现在我已经___；从___到___；别人看到的是___，真正发生的是___。</w:t>
      </w:r>
    </w:p>
    <w:p w14:paraId="18E106C1">
      <w:r>
        <w:rPr>
          <w:rFonts w:eastAsia="微软雅黑"/>
        </w:rPr>
        <w:t>使用步骤：先甩跨度 → 再给人物名片 → 再补关键坎和关键证据。</w:t>
      </w:r>
    </w:p>
    <w:p w14:paraId="08909910">
      <w:r>
        <w:rPr>
          <w:rFonts w:eastAsia="微软雅黑"/>
        </w:rPr>
        <w:t>注意事项：数字必须可被正文接住，不能只是一句夸张标题。</w:t>
      </w:r>
    </w:p>
    <w:p w14:paraId="71E427AD">
      <w:r>
        <w:rPr>
          <w:rFonts w:eastAsia="微软雅黑"/>
        </w:rPr>
        <w:t>容易踩的坑：只有结果没有过程；只有结果没有代价，故事会飘。</w:t>
      </w:r>
    </w:p>
    <w:p w14:paraId="23DFE053">
      <w:r>
        <w:rPr>
          <w:rFonts w:eastAsia="微软雅黑"/>
        </w:rPr>
        <w:t>可直接调用的方法：先把你/案例的“最差状态”和“当前结果”写成一组对照句。</w:t>
      </w:r>
    </w:p>
    <w:p w14:paraId="5D459395">
      <w:r>
        <w:rPr>
          <w:rFonts w:eastAsia="微软雅黑"/>
        </w:rPr>
        <w:t>A4. 反差显真开头</w:t>
      </w:r>
    </w:p>
    <w:p w14:paraId="5A82F6E4">
      <w:r>
        <w:rPr>
          <w:rFonts w:eastAsia="微软雅黑"/>
        </w:rPr>
        <w:t>技巧定义：先抛一个外界印象，再用真实处境反打，拉出人物层次。</w:t>
      </w:r>
    </w:p>
    <w:p w14:paraId="1FA2171A">
      <w:r>
        <w:rPr>
          <w:rFonts w:eastAsia="微软雅黑"/>
        </w:rPr>
        <w:t>核心作用：去油腻、去表演感，让用户更快相信“这是活人”。</w:t>
      </w:r>
    </w:p>
    <w:p w14:paraId="6221934C">
      <w:r>
        <w:rPr>
          <w:rFonts w:eastAsia="微软雅黑"/>
        </w:rPr>
        <w:t>适用场景：老板IP、人设故事、二代接班、幕后视角。</w:t>
      </w:r>
    </w:p>
    <w:p w14:paraId="1052E08B">
      <w:r>
        <w:rPr>
          <w:rFonts w:eastAsia="微软雅黑"/>
        </w:rPr>
        <w:t>更适合：ToB 老板IP与有真实经历的个人IP。</w:t>
      </w:r>
    </w:p>
    <w:p w14:paraId="17F06A67">
      <w:r>
        <w:rPr>
          <w:rFonts w:eastAsia="微软雅黑"/>
        </w:rPr>
        <w:t>资料依据：【资料直接体现】开头表《别人以为我豪车豪宅…但真实的我凌晨4点失眠》《这是我拍了一年的老板，他在镜头前还是没有学会表演》；模板表《二代接班老板模板》《老板IP故事模板》。</w:t>
      </w:r>
    </w:p>
    <w:p w14:paraId="75DA7CFA">
      <w:r>
        <w:rPr>
          <w:rFonts w:eastAsia="微软雅黑"/>
        </w:rPr>
        <w:t>背后原理：用户天然戒备“过度体面的人设”。反差一出来，真诚感会比漂亮标签更强。</w:t>
      </w:r>
    </w:p>
    <w:p w14:paraId="38A4B810">
      <w:r>
        <w:rPr>
          <w:rFonts w:eastAsia="微软雅黑"/>
        </w:rPr>
        <w:t>常见句式：别人以为___，但真实的我___；看起来___，做起来___；外面看到的是___，背后其实是___。</w:t>
      </w:r>
    </w:p>
    <w:p w14:paraId="4477DD8A">
      <w:r>
        <w:rPr>
          <w:rFonts w:eastAsia="微软雅黑"/>
        </w:rPr>
        <w:t>使用步骤：先写外界误判 → 再给真实状态 → 再放入人物责任/压力/温度。</w:t>
      </w:r>
    </w:p>
    <w:p w14:paraId="2A91ECF6">
      <w:r>
        <w:rPr>
          <w:rFonts w:eastAsia="微软雅黑"/>
        </w:rPr>
        <w:t>注意事项：反差要服务于真实性，而不是为了卖惨。</w:t>
      </w:r>
    </w:p>
    <w:p w14:paraId="456D462D">
      <w:r>
        <w:rPr>
          <w:rFonts w:eastAsia="微软雅黑"/>
        </w:rPr>
        <w:t>容易踩的坑：一味苦情；反差过大但没有证据。</w:t>
      </w:r>
    </w:p>
    <w:p w14:paraId="714D86FD">
      <w:r>
        <w:rPr>
          <w:rFonts w:eastAsia="微软雅黑"/>
        </w:rPr>
        <w:t>可直接调用的方法：先列出外界对你的三个误解，再选一个最强的做开头。</w:t>
      </w:r>
    </w:p>
    <w:p w14:paraId="2B3BC860">
      <w:r>
        <w:rPr>
          <w:rFonts w:eastAsia="微软雅黑"/>
        </w:rPr>
        <w:t>A5. 挑战式提问开头</w:t>
      </w:r>
    </w:p>
    <w:p w14:paraId="6937C905">
      <w:r>
        <w:rPr>
          <w:rFonts w:eastAsia="微软雅黑"/>
        </w:rPr>
        <w:t>技巧定义：用“你敢不敢 / 你会不会 / 你认命吗”把用户直接拉进选择题。</w:t>
      </w:r>
    </w:p>
    <w:p w14:paraId="6E41671E">
      <w:r>
        <w:rPr>
          <w:rFonts w:eastAsia="微软雅黑"/>
        </w:rPr>
        <w:t>核心作用：快速建立代入感，尤其适合路线图和成长型内容。</w:t>
      </w:r>
    </w:p>
    <w:p w14:paraId="5EDB75C0">
      <w:r>
        <w:rPr>
          <w:rFonts w:eastAsia="微软雅黑"/>
        </w:rPr>
        <w:t>适用场景：成长计划、人生系统、逆袭叙事、使命型视频。</w:t>
      </w:r>
    </w:p>
    <w:p w14:paraId="0BEEF417">
      <w:r>
        <w:rPr>
          <w:rFonts w:eastAsia="微软雅黑"/>
        </w:rPr>
        <w:t>更适合：ToC 成长型 IP，也适合操盘手、人设故事。</w:t>
      </w:r>
    </w:p>
    <w:p w14:paraId="298A20EB">
      <w:r>
        <w:rPr>
          <w:rFonts w:eastAsia="微软雅黑"/>
        </w:rPr>
        <w:t>资料依据：【资料直接体现】开头表《如果此生注定平凡，你会认命吗？》《5个月敢不敢重塑人生系统》；模板表《IP操盘手故事模板》《今年8月拥有全新人生系统》。</w:t>
      </w:r>
    </w:p>
    <w:p w14:paraId="68833DFA">
      <w:r>
        <w:rPr>
          <w:rFonts w:eastAsia="微软雅黑"/>
        </w:rPr>
        <w:t>背后原理：提问不是为了问答案，而是为了让用户在心里先站队。</w:t>
      </w:r>
    </w:p>
    <w:p w14:paraId="23B044BB">
      <w:r>
        <w:rPr>
          <w:rFonts w:eastAsia="微软雅黑"/>
        </w:rPr>
        <w:t>常见句式：如果___，你会___吗？你敢不敢用___个月把自己变成___？</w:t>
      </w:r>
    </w:p>
    <w:p w14:paraId="14B37957">
      <w:r>
        <w:rPr>
          <w:rFonts w:eastAsia="微软雅黑"/>
        </w:rPr>
        <w:t>使用步骤：先提出命题 → 再告诉他“这条内容为什么与你有关” → 再给路径。</w:t>
      </w:r>
    </w:p>
    <w:p w14:paraId="716801B6">
      <w:r>
        <w:rPr>
          <w:rFonts w:eastAsia="微软雅黑"/>
        </w:rPr>
        <w:t>注意事项：问题要具体，不要做空泛鸡汤提问。</w:t>
      </w:r>
    </w:p>
    <w:p w14:paraId="2513E34F">
      <w:r>
        <w:rPr>
          <w:rFonts w:eastAsia="微软雅黑"/>
        </w:rPr>
        <w:t>容易踩的坑：提问完立刻跑题；问题太大，回答无法落地。</w:t>
      </w:r>
    </w:p>
    <w:p w14:paraId="705C83E1">
      <w:r>
        <w:rPr>
          <w:rFonts w:eastAsia="微软雅黑"/>
        </w:rPr>
        <w:t>可直接调用的方法：把你的内容主题先改写成一个带代价感的提问。</w:t>
      </w:r>
    </w:p>
    <w:p w14:paraId="77153D52">
      <w:r>
        <w:rPr>
          <w:rFonts w:eastAsia="微软雅黑"/>
        </w:rPr>
        <w:t>A6. 情绪共鸣 + 悬念开头</w:t>
      </w:r>
    </w:p>
    <w:p w14:paraId="15AD0CC7">
      <w:r>
        <w:rPr>
          <w:rFonts w:eastAsia="微软雅黑"/>
        </w:rPr>
        <w:t>技巧定义：先点中一类普遍焦虑或遗憾，再抛问题和转机。</w:t>
      </w:r>
    </w:p>
    <w:p w14:paraId="7062126D">
      <w:r>
        <w:rPr>
          <w:rFonts w:eastAsia="微软雅黑"/>
        </w:rPr>
        <w:t>核心作用：让用户觉得“你知道我在担心什么”。</w:t>
      </w:r>
    </w:p>
    <w:p w14:paraId="2A7B0BF4">
      <w:r>
        <w:rPr>
          <w:rFonts w:eastAsia="微软雅黑"/>
        </w:rPr>
        <w:t>适用场景：时代机会、AI焦虑、人生阶段、行业变化。</w:t>
      </w:r>
    </w:p>
    <w:p w14:paraId="5DF258C5">
      <w:r>
        <w:rPr>
          <w:rFonts w:eastAsia="微软雅黑"/>
        </w:rPr>
        <w:t>更适合：通用。</w:t>
      </w:r>
    </w:p>
    <w:p w14:paraId="04C079B9">
      <w:r>
        <w:rPr>
          <w:rFonts w:eastAsia="微软雅黑"/>
        </w:rPr>
        <w:t>资料依据：【资料直接体现】开头表《黄金时代机遇再现》《AI发展下普通人不止失业》；模板表对应焦虑共鸣、危机警示类口播模板。</w:t>
      </w:r>
    </w:p>
    <w:p w14:paraId="6A7E73BB">
      <w:r>
        <w:rPr>
          <w:rFonts w:eastAsia="微软雅黑"/>
        </w:rPr>
        <w:t>背后原理：先共情，再给方案，用户更容易接受你后面的观点。</w:t>
      </w:r>
    </w:p>
    <w:p w14:paraId="4990F722">
      <w:r>
        <w:rPr>
          <w:rFonts w:eastAsia="微软雅黑"/>
        </w:rPr>
        <w:t>常见句式：很多人正在担心___；你有没有觉得___；这可能是你最后一次___。</w:t>
      </w:r>
    </w:p>
    <w:p w14:paraId="248353E0">
      <w:r>
        <w:rPr>
          <w:rFonts w:eastAsia="微软雅黑"/>
        </w:rPr>
        <w:t>使用步骤：先共鸣焦虑 → 再抛悬念/问题 → 再给三步方案或新认知。</w:t>
      </w:r>
    </w:p>
    <w:p w14:paraId="160BEFB4">
      <w:r>
        <w:rPr>
          <w:rFonts w:eastAsia="微软雅黑"/>
        </w:rPr>
        <w:t>注意事项：共鸣之后必须给方向，不然会停在焦虑消费。</w:t>
      </w:r>
    </w:p>
    <w:p w14:paraId="01277ABC">
      <w:r>
        <w:rPr>
          <w:rFonts w:eastAsia="微软雅黑"/>
        </w:rPr>
        <w:t>容易踩的坑：全篇制造危机，不提供出口。</w:t>
      </w:r>
    </w:p>
    <w:p w14:paraId="5649905B">
      <w:r>
        <w:rPr>
          <w:rFonts w:eastAsia="微软雅黑"/>
        </w:rPr>
        <w:t>可直接调用的方法：先写一句用户最近最真实的担心，再补一句“但机会还在___”。</w:t>
      </w:r>
    </w:p>
    <w:p w14:paraId="19D10506">
      <w:r>
        <w:rPr>
          <w:rFonts w:eastAsia="微软雅黑"/>
        </w:rPr>
        <w:t>B1. 观点压缩金句</w:t>
      </w:r>
    </w:p>
    <w:p w14:paraId="55ECDFA9">
      <w:r>
        <w:rPr>
          <w:rFonts w:eastAsia="微软雅黑"/>
        </w:rPr>
        <w:t>技巧定义：把一段复杂论证压缩成一句可复述判断。</w:t>
      </w:r>
    </w:p>
    <w:p w14:paraId="56E939EE">
      <w:r>
        <w:rPr>
          <w:rFonts w:eastAsia="微软雅黑"/>
        </w:rPr>
        <w:t>核心作用：提升记忆度、传播度、截图率。</w:t>
      </w:r>
    </w:p>
    <w:p w14:paraId="6B90AC84">
      <w:r>
        <w:rPr>
          <w:rFonts w:eastAsia="微软雅黑"/>
        </w:rPr>
        <w:t>适用场景：结尾收束、中段升维、封面文案、标题提炼。</w:t>
      </w:r>
    </w:p>
    <w:p w14:paraId="59718884">
      <w:r>
        <w:rPr>
          <w:rFonts w:eastAsia="微软雅黑"/>
        </w:rPr>
        <w:t>更适合：通用。</w:t>
      </w:r>
    </w:p>
    <w:p w14:paraId="3B98F9E0">
      <w:r>
        <w:rPr>
          <w:rFonts w:eastAsia="微软雅黑"/>
        </w:rPr>
        <w:t>资料依据：【资料直接体现】金句表《AI使用真正的门槛从来不是提示词…》《温度没有技巧，而是把真实做到极致》。</w:t>
      </w:r>
    </w:p>
    <w:p w14:paraId="303E56A3">
      <w:r>
        <w:rPr>
          <w:rFonts w:eastAsia="微软雅黑"/>
        </w:rPr>
        <w:t>背后原理：用户不会完整记住你讲过什么，但会记住你替他做出的那个判断。</w:t>
      </w:r>
    </w:p>
    <w:p w14:paraId="3B81F7C1">
      <w:r>
        <w:rPr>
          <w:rFonts w:eastAsia="微软雅黑"/>
        </w:rPr>
        <w:t>常见句式：真正决定___的，不是___，而是___；没有___，只有___；你缺的从来不是___。</w:t>
      </w:r>
    </w:p>
    <w:p w14:paraId="7451BAA6">
      <w:r>
        <w:rPr>
          <w:rFonts w:eastAsia="微软雅黑"/>
        </w:rPr>
        <w:t>使用步骤：先把长论证写出来 → 再抽出其中最底层的一组关系 → 压成一句话。</w:t>
      </w:r>
    </w:p>
    <w:p w14:paraId="62DA51F9">
      <w:r>
        <w:rPr>
          <w:rFonts w:eastAsia="微软雅黑"/>
        </w:rPr>
        <w:t>注意事项：压缩后的句子要保留因果关系，不要只剩情绪。</w:t>
      </w:r>
    </w:p>
    <w:p w14:paraId="16D13535">
      <w:r>
        <w:rPr>
          <w:rFonts w:eastAsia="微软雅黑"/>
        </w:rPr>
        <w:t>容易踩的坑：为了短而短，导致空洞。</w:t>
      </w:r>
    </w:p>
    <w:p w14:paraId="4A9708F4">
      <w:r>
        <w:rPr>
          <w:rFonts w:eastAsia="微软雅黑"/>
        </w:rPr>
        <w:t>可直接调用的方法：用“不是A，而是B”重写你的段落结论。</w:t>
      </w:r>
    </w:p>
    <w:p w14:paraId="3EC73B47">
      <w:r>
        <w:rPr>
          <w:rFonts w:eastAsia="微软雅黑"/>
        </w:rPr>
        <w:t>B2. 对立句式金句</w:t>
      </w:r>
    </w:p>
    <w:p w14:paraId="6A5215BD">
      <w:r>
        <w:rPr>
          <w:rFonts w:eastAsia="微软雅黑"/>
        </w:rPr>
        <w:t>技巧定义：用两端对立制造节奏和记忆点。</w:t>
      </w:r>
    </w:p>
    <w:p w14:paraId="05C3E730">
      <w:r>
        <w:rPr>
          <w:rFonts w:eastAsia="微软雅黑"/>
        </w:rPr>
        <w:t>核心作用：更容易被评论区复述、做标题、做封面。</w:t>
      </w:r>
    </w:p>
    <w:p w14:paraId="65D1AF7E">
      <w:r>
        <w:rPr>
          <w:rFonts w:eastAsia="微软雅黑"/>
        </w:rPr>
        <w:t>适用场景：价值观表达、方法纠偏、人物精神。</w:t>
      </w:r>
    </w:p>
    <w:p w14:paraId="0EEADD68">
      <w:r>
        <w:rPr>
          <w:rFonts w:eastAsia="微软雅黑"/>
        </w:rPr>
        <w:t>更适合：通用。</w:t>
      </w:r>
    </w:p>
    <w:p w14:paraId="1141FE41">
      <w:r>
        <w:rPr>
          <w:rFonts w:eastAsia="微软雅黑"/>
        </w:rPr>
        <w:t>资料依据：【资料直接体现】金句表《人生不是轨道，是旷野》《普通人想成功：要么不要脸要么遇到贵人》。</w:t>
      </w:r>
    </w:p>
    <w:p w14:paraId="3C01D035">
      <w:r>
        <w:rPr>
          <w:rFonts w:eastAsia="微软雅黑"/>
        </w:rPr>
        <w:t>背后原理：对立结构天然有节奏感，且帮助用户更快理解你站在哪一边。</w:t>
      </w:r>
    </w:p>
    <w:p w14:paraId="5F8F6EC2">
      <w:r>
        <w:rPr>
          <w:rFonts w:eastAsia="微软雅黑"/>
        </w:rPr>
        <w:t>常见句式：不是___，是___；要么___，要么___；看起来___，其实___。</w:t>
      </w:r>
    </w:p>
    <w:p w14:paraId="3C116EE4">
      <w:r>
        <w:rPr>
          <w:rFonts w:eastAsia="微软雅黑"/>
        </w:rPr>
        <w:t>使用步骤：先找对立关系 → 再选择更口语、更易记的一端表达。</w:t>
      </w:r>
    </w:p>
    <w:p w14:paraId="0E5A50BF">
      <w:r>
        <w:rPr>
          <w:rFonts w:eastAsia="微软雅黑"/>
        </w:rPr>
        <w:t>注意事项：对立不要过于极端到失真。</w:t>
      </w:r>
    </w:p>
    <w:p w14:paraId="009E8AF1">
      <w:r>
        <w:rPr>
          <w:rFonts w:eastAsia="微软雅黑"/>
        </w:rPr>
        <w:t>容易踩的坑：只有姿态，没有解释，像喊口号。</w:t>
      </w:r>
    </w:p>
    <w:p w14:paraId="54B8B58D">
      <w:r>
        <w:rPr>
          <w:rFonts w:eastAsia="微软雅黑"/>
        </w:rPr>
        <w:t>可直接调用的方法：把你最核心的观点改成一组二选一。</w:t>
      </w:r>
    </w:p>
    <w:p w14:paraId="300D4203">
      <w:r>
        <w:rPr>
          <w:rFonts w:eastAsia="微软雅黑"/>
        </w:rPr>
        <w:t>B3. 使命 / 身份宣言金句</w:t>
      </w:r>
    </w:p>
    <w:p w14:paraId="7D7FD3AB">
      <w:r>
        <w:rPr>
          <w:rFonts w:eastAsia="微软雅黑"/>
        </w:rPr>
        <w:t>技巧定义：把个人IP的内在驱动力写成一句能长期挂在嘴边的话。</w:t>
      </w:r>
    </w:p>
    <w:p w14:paraId="4C3E5970">
      <w:r>
        <w:rPr>
          <w:rFonts w:eastAsia="微软雅黑"/>
        </w:rPr>
        <w:t>核心作用：做人设锚点，让账号有长期辨识度。</w:t>
      </w:r>
    </w:p>
    <w:p w14:paraId="64BCC1BC">
      <w:r>
        <w:rPr>
          <w:rFonts w:eastAsia="微软雅黑"/>
        </w:rPr>
        <w:t>适用场景：人设故事、个人介绍、阶段总结、结尾收口。</w:t>
      </w:r>
    </w:p>
    <w:p w14:paraId="70E8D610">
      <w:r>
        <w:rPr>
          <w:rFonts w:eastAsia="微软雅黑"/>
        </w:rPr>
        <w:t>更适合：ToC 与个人IP；ToB 也可转成品牌精神。</w:t>
      </w:r>
    </w:p>
    <w:p w14:paraId="4228D168">
      <w:r>
        <w:rPr>
          <w:rFonts w:eastAsia="微软雅黑"/>
        </w:rPr>
        <w:t>资料依据：【资料直接体现】金句表《我生来是要看世界的》《追光的人》《快乐的人设盲盒》。</w:t>
      </w:r>
    </w:p>
    <w:p w14:paraId="693C8203">
      <w:r>
        <w:rPr>
          <w:rFonts w:eastAsia="微软雅黑"/>
        </w:rPr>
        <w:t>背后原理：IP不是靠信息量记住，而是靠一两句能概括你的人生主线的话记住。</w:t>
      </w:r>
    </w:p>
    <w:p w14:paraId="35D8381F">
      <w:r>
        <w:rPr>
          <w:rFonts w:eastAsia="微软雅黑"/>
        </w:rPr>
        <w:t>常见句式：我生来是要___的；与其___，不如___；我想成为一个___的人。</w:t>
      </w:r>
    </w:p>
    <w:p w14:paraId="7273DE8F">
      <w:r>
        <w:rPr>
          <w:rFonts w:eastAsia="微软雅黑"/>
        </w:rPr>
        <w:t>使用步骤：从经历里找反复出现的执念 → 压成一句带方向感的话。</w:t>
      </w:r>
    </w:p>
    <w:p w14:paraId="7C23F335">
      <w:r>
        <w:rPr>
          <w:rFonts w:eastAsia="微软雅黑"/>
        </w:rPr>
        <w:t>注意事项：必须从真实经历里长出来，不能凭空装腔。</w:t>
      </w:r>
    </w:p>
    <w:p w14:paraId="487F0089">
      <w:r>
        <w:rPr>
          <w:rFonts w:eastAsia="微软雅黑"/>
        </w:rPr>
        <w:t>容易踩的坑：太大太满，失去个人纹理。</w:t>
      </w:r>
    </w:p>
    <w:p w14:paraId="53C23552">
      <w:r>
        <w:rPr>
          <w:rFonts w:eastAsia="微软雅黑"/>
        </w:rPr>
        <w:t>可直接调用的方法：把“我为什么一直做这件事”写成一句口头禅。</w:t>
      </w:r>
    </w:p>
    <w:p w14:paraId="72669381">
      <w:r>
        <w:rPr>
          <w:rFonts w:eastAsia="微软雅黑"/>
        </w:rPr>
        <w:t>B4. 信任型商业金句</w:t>
      </w:r>
    </w:p>
    <w:p w14:paraId="5F809CE3">
      <w:r>
        <w:rPr>
          <w:rFonts w:eastAsia="微软雅黑"/>
        </w:rPr>
        <w:t>技巧定义：把客户为什么愿意买单，写成一句有人情味又有商业逻辑的话。</w:t>
      </w:r>
    </w:p>
    <w:p w14:paraId="0465A679">
      <w:r>
        <w:rPr>
          <w:rFonts w:eastAsia="微软雅黑"/>
        </w:rPr>
        <w:t>核心作用：增强信任和转化，而不显得在卖。</w:t>
      </w:r>
    </w:p>
    <w:p w14:paraId="5239E512">
      <w:r>
        <w:rPr>
          <w:rFonts w:eastAsia="微软雅黑"/>
        </w:rPr>
        <w:t>适用场景：老板IP、本地服务、ToB 服务、案例复盘。</w:t>
      </w:r>
    </w:p>
    <w:p w14:paraId="5B22A39E">
      <w:r>
        <w:rPr>
          <w:rFonts w:eastAsia="微软雅黑"/>
        </w:rPr>
        <w:t>更适合：ToB 与转化内容。</w:t>
      </w:r>
    </w:p>
    <w:p w14:paraId="490E3170">
      <w:r>
        <w:rPr>
          <w:rFonts w:eastAsia="微软雅黑"/>
        </w:rPr>
        <w:t>资料依据：【资料直接体现】金句表《把人情味变成顾客愿意托付的理由》《装的不只是空调，装的是农村娃儿进城生活，争一口气》。</w:t>
      </w:r>
    </w:p>
    <w:p w14:paraId="51E55722">
      <w:r>
        <w:rPr>
          <w:rFonts w:eastAsia="微软雅黑"/>
        </w:rPr>
        <w:t>背后原理：信任不是空喊“专业”，而是让用户知道你为什么值得托付。</w:t>
      </w:r>
    </w:p>
    <w:p w14:paraId="24DE9678">
      <w:r>
        <w:rPr>
          <w:rFonts w:eastAsia="微软雅黑"/>
        </w:rPr>
        <w:t>常见句式：客户买的不是___，买的是___；做的不是___，做的是___。</w:t>
      </w:r>
    </w:p>
    <w:p w14:paraId="7C58097D">
      <w:r>
        <w:rPr>
          <w:rFonts w:eastAsia="微软雅黑"/>
        </w:rPr>
        <w:t>使用步骤：先写产品功能 → 再往上提炼客户真正买单的原因。</w:t>
      </w:r>
    </w:p>
    <w:p w14:paraId="5393E491">
      <w:r>
        <w:rPr>
          <w:rFonts w:eastAsia="微软雅黑"/>
        </w:rPr>
        <w:t>注意事项：不能完全脱离业务本身，否则像煽情。</w:t>
      </w:r>
    </w:p>
    <w:p w14:paraId="6C774541">
      <w:r>
        <w:rPr>
          <w:rFonts w:eastAsia="微软雅黑"/>
        </w:rPr>
        <w:t>容易踩的坑：只会讲情怀，机制和专业能力缺位。</w:t>
      </w:r>
    </w:p>
    <w:p w14:paraId="2F145D96">
      <w:r>
        <w:rPr>
          <w:rFonts w:eastAsia="微软雅黑"/>
        </w:rPr>
        <w:t>可直接调用的方法：把“我卖什么”改成“客户真正托付的是什么”。</w:t>
      </w:r>
    </w:p>
    <w:p w14:paraId="694A2CB3">
      <w:r>
        <w:rPr>
          <w:rFonts w:eastAsia="微软雅黑"/>
        </w:rPr>
        <w:t>B5. 结论先行 + 可复述金句</w:t>
      </w:r>
    </w:p>
    <w:p w14:paraId="206CA18E">
      <w:r>
        <w:rPr>
          <w:rFonts w:eastAsia="微软雅黑"/>
        </w:rPr>
        <w:t>技巧定义：先给结论，再在正文慢慢补证据。</w:t>
      </w:r>
    </w:p>
    <w:p w14:paraId="38542F71">
      <w:r>
        <w:rPr>
          <w:rFonts w:eastAsia="微软雅黑"/>
        </w:rPr>
        <w:t>核心作用：增强口播节奏，让视频更像“有人在说话”，而不是“有人在写文章”。</w:t>
      </w:r>
    </w:p>
    <w:p w14:paraId="4AEB4231">
      <w:r>
        <w:rPr>
          <w:rFonts w:eastAsia="微软雅黑"/>
        </w:rPr>
        <w:t>适用场景：口播、短视频、观点类内容。</w:t>
      </w:r>
    </w:p>
    <w:p w14:paraId="4D5F8BFE">
      <w:r>
        <w:rPr>
          <w:rFonts w:eastAsia="微软雅黑"/>
        </w:rPr>
        <w:t>更适合：通用。</w:t>
      </w:r>
    </w:p>
    <w:p w14:paraId="64E66500">
      <w:r>
        <w:rPr>
          <w:rFonts w:eastAsia="微软雅黑"/>
        </w:rPr>
        <w:t>资料依据：【资料直接体现】四条完整文案都先给结论，如“1分钟之后，你会有无限创作爆款的能力”“提示词它其实解决不了你文案平庸的问题”。</w:t>
      </w:r>
    </w:p>
    <w:p w14:paraId="2F5CF046">
      <w:r>
        <w:rPr>
          <w:rFonts w:eastAsia="微软雅黑"/>
        </w:rPr>
        <w:t>背后原理：短视频先吃结论，后吃证明。</w:t>
      </w:r>
    </w:p>
    <w:p w14:paraId="2D622DEC">
      <w:r>
        <w:rPr>
          <w:rFonts w:eastAsia="微软雅黑"/>
        </w:rPr>
        <w:t>常见句式：我先告诉你答案___；我越来越明确一个判断___；这件事真正关键的只有一个___。</w:t>
      </w:r>
    </w:p>
    <w:p w14:paraId="5E1B0CD0">
      <w:r>
        <w:rPr>
          <w:rFonts w:eastAsia="微软雅黑"/>
        </w:rPr>
        <w:t>使用步骤：先把结论说出来 → 再解释为什么 → 再举例。</w:t>
      </w:r>
    </w:p>
    <w:p w14:paraId="0F14A513">
      <w:r>
        <w:rPr>
          <w:rFonts w:eastAsia="微软雅黑"/>
        </w:rPr>
        <w:t>注意事项：结论不能太抽象，要能立刻接住后文。</w:t>
      </w:r>
    </w:p>
    <w:p w14:paraId="100BC4D5">
      <w:r>
        <w:rPr>
          <w:rFonts w:eastAsia="微软雅黑"/>
        </w:rPr>
        <w:t>容易踩的坑：结论像套话；后文没有完成证明。</w:t>
      </w:r>
    </w:p>
    <w:p w14:paraId="231EB1C5">
      <w:r>
        <w:rPr>
          <w:rFonts w:eastAsia="微软雅黑"/>
        </w:rPr>
        <w:t>可直接调用的方法：每段开头先写“这段我要下的判断是什么”。</w:t>
      </w:r>
    </w:p>
    <w:p w14:paraId="653C8325">
      <w:r>
        <w:rPr>
          <w:rFonts w:eastAsia="微软雅黑"/>
        </w:rPr>
        <w:t>C1. 低起点 → 受挫 → 小胜利 → 坠落 → 翻盘结构</w:t>
      </w:r>
    </w:p>
    <w:p w14:paraId="54780B67">
      <w:r>
        <w:rPr>
          <w:rFonts w:eastAsia="微软雅黑"/>
        </w:rPr>
        <w:t>技巧定义：这是人物型 IP 最常见也最稳定的情绪结构。</w:t>
      </w:r>
    </w:p>
    <w:p w14:paraId="4E0A3650">
      <w:r>
        <w:rPr>
          <w:rFonts w:eastAsia="微软雅黑"/>
        </w:rPr>
        <w:t>核心作用：让人设有张力，不平、不悬浮。</w:t>
      </w:r>
    </w:p>
    <w:p w14:paraId="713185F9">
      <w:r>
        <w:rPr>
          <w:rFonts w:eastAsia="微软雅黑"/>
        </w:rPr>
        <w:t>适用场景：个人成长故事、老板创业故事、操盘手故事。</w:t>
      </w:r>
    </w:p>
    <w:p w14:paraId="1206EFA4">
      <w:r>
        <w:rPr>
          <w:rFonts w:eastAsia="微软雅黑"/>
        </w:rPr>
        <w:t>更适合：ToB/ToC 都适合，尤其是人设故事。</w:t>
      </w:r>
    </w:p>
    <w:p w14:paraId="0BC8A1B9">
      <w:r>
        <w:rPr>
          <w:rFonts w:eastAsia="微软雅黑"/>
        </w:rPr>
        <w:t>资料依据：【资料直接体现】模板表多条人设故事模板都采用这一骨架，如《照片引子→…→翻盘》《小镇自卑→…→自救口头禅》《老板IP故事模板》。</w:t>
      </w:r>
    </w:p>
    <w:p w14:paraId="4D0C6548">
      <w:r>
        <w:rPr>
          <w:rFonts w:eastAsia="微软雅黑"/>
        </w:rPr>
        <w:t>背后原理：用户会对“顺利的人”无感，但会对“跌过、扛过、又站起来的人”产生信任。</w:t>
      </w:r>
    </w:p>
    <w:p w14:paraId="563C376F">
      <w:r>
        <w:rPr>
          <w:rFonts w:eastAsia="微软雅黑"/>
        </w:rPr>
        <w:t>常见句式或模块：出身定位 → 否定/羞辱 → 第一次小胜利 → 大坠落 → 自救动作 → 新结果。</w:t>
      </w:r>
    </w:p>
    <w:p w14:paraId="553FE260">
      <w:r>
        <w:rPr>
          <w:rFonts w:eastAsia="微软雅黑"/>
        </w:rPr>
        <w:t>使用步骤：先列出人生节点 → 再找两次转折和一次大低谷 → 最后找一句收口口头禅。</w:t>
      </w:r>
    </w:p>
    <w:p w14:paraId="22FFB438">
      <w:r>
        <w:rPr>
          <w:rFonts w:eastAsia="微软雅黑"/>
        </w:rPr>
        <w:t>注意事项：故事里必须有具体代价，不然只是流水账。</w:t>
      </w:r>
    </w:p>
    <w:p w14:paraId="39B7AAF4">
      <w:r>
        <w:rPr>
          <w:rFonts w:eastAsia="微软雅黑"/>
        </w:rPr>
        <w:t>容易踩的坑：一直讲苦，缺少结果证据；只有经历，没有认知沉淀。</w:t>
      </w:r>
    </w:p>
    <w:p w14:paraId="309D1E62">
      <w:r>
        <w:rPr>
          <w:rFonts w:eastAsia="微软雅黑"/>
        </w:rPr>
        <w:t>可直接调用的方法：先画时间线，再标记“最低点 / 转折点 / 现在的结果”。</w:t>
      </w:r>
    </w:p>
    <w:p w14:paraId="487C061D">
      <w:r>
        <w:rPr>
          <w:rFonts w:eastAsia="微软雅黑"/>
        </w:rPr>
        <w:t>C2. 观点 → 错误示范 → 类比解释 → 正确路径结构</w:t>
      </w:r>
    </w:p>
    <w:p w14:paraId="5537B5B6">
      <w:r>
        <w:rPr>
          <w:rFonts w:eastAsia="微软雅黑"/>
        </w:rPr>
        <w:t>技巧定义：把抽象方法讲透的高可复制结构。</w:t>
      </w:r>
    </w:p>
    <w:p w14:paraId="4C8EB9A4">
      <w:r>
        <w:rPr>
          <w:rFonts w:eastAsia="微软雅黑"/>
        </w:rPr>
        <w:t>核心作用：适合方法论类IP，既能打脸旧认知，又能教会新做法。</w:t>
      </w:r>
    </w:p>
    <w:p w14:paraId="580E1135">
      <w:r>
        <w:rPr>
          <w:rFonts w:eastAsia="微软雅黑"/>
        </w:rPr>
        <w:t>适用场景：AI、内容方法、商业认知、行业纠偏。</w:t>
      </w:r>
    </w:p>
    <w:p w14:paraId="50C9353D">
      <w:r>
        <w:rPr>
          <w:rFonts w:eastAsia="微软雅黑"/>
        </w:rPr>
        <w:t>更适合：ToB、方法型个人IP。</w:t>
      </w:r>
    </w:p>
    <w:p w14:paraId="77CEB835">
      <w:r>
        <w:rPr>
          <w:rFonts w:eastAsia="微软雅黑"/>
        </w:rPr>
        <w:t>资料依据：【资料直接体现】文案表《如何用好AI 当个文案高手》《用AI写出顶级文案的关键根本不是提示词》都走这条结构；模板表也有对应骨架。</w:t>
      </w:r>
    </w:p>
    <w:p w14:paraId="4A836124">
      <w:r>
        <w:rPr>
          <w:rFonts w:eastAsia="微软雅黑"/>
        </w:rPr>
        <w:t>背后原理：用户并不害怕新方法，害怕的是“不知道为什么旧方法错”。</w:t>
      </w:r>
    </w:p>
    <w:p w14:paraId="5EDFC638">
      <w:r>
        <w:rPr>
          <w:rFonts w:eastAsia="微软雅黑"/>
        </w:rPr>
        <w:t>常见句式：很多人会___，但这一步错在___；打个比方，这就像___；正确做法是___。</w:t>
      </w:r>
    </w:p>
    <w:p w14:paraId="5423D466">
      <w:r>
        <w:rPr>
          <w:rFonts w:eastAsia="微软雅黑"/>
        </w:rPr>
        <w:t>使用步骤：先下判断 → 再举大众常见误区 → 再用类比解释差别 → 最后给方法。</w:t>
      </w:r>
    </w:p>
    <w:p w14:paraId="138FD0C8">
      <w:r>
        <w:rPr>
          <w:rFonts w:eastAsia="微软雅黑"/>
        </w:rPr>
        <w:t>注意事项：类比必须贴近用户能理解的事物。</w:t>
      </w:r>
    </w:p>
    <w:p w14:paraId="373CF30C">
      <w:r>
        <w:rPr>
          <w:rFonts w:eastAsia="微软雅黑"/>
        </w:rPr>
        <w:t>容易踩的坑：只有判断没有错误示范；只有类比没有真正步骤。</w:t>
      </w:r>
    </w:p>
    <w:p w14:paraId="7C7ECFD2">
      <w:r>
        <w:rPr>
          <w:rFonts w:eastAsia="微软雅黑"/>
        </w:rPr>
        <w:t>可直接调用的方法：讲任何方法时，先补一个“大家一般怎么做，为什么错”。</w:t>
      </w:r>
    </w:p>
    <w:p w14:paraId="6E39AADE">
      <w:r>
        <w:rPr>
          <w:rFonts w:eastAsia="微软雅黑"/>
        </w:rPr>
        <w:t>C3. 三步 / 路线图模板</w:t>
      </w:r>
    </w:p>
    <w:p w14:paraId="78AE7CF4">
      <w:r>
        <w:rPr>
          <w:rFonts w:eastAsia="微软雅黑"/>
        </w:rPr>
        <w:t>技巧定义：用有限步骤把复杂事情变成“我今天就能做”的事。</w:t>
      </w:r>
    </w:p>
    <w:p w14:paraId="759E4AAD">
      <w:r>
        <w:rPr>
          <w:rFonts w:eastAsia="微软雅黑"/>
        </w:rPr>
        <w:t>核心作用：降低门槛，适合转收藏和转化。</w:t>
      </w:r>
    </w:p>
    <w:p w14:paraId="022B4DC4">
      <w:r>
        <w:rPr>
          <w:rFonts w:eastAsia="微软雅黑"/>
        </w:rPr>
        <w:t>适用场景：工具教学、项目拆解、执行型教程。</w:t>
      </w:r>
    </w:p>
    <w:p w14:paraId="0079FAD5">
      <w:r>
        <w:rPr>
          <w:rFonts w:eastAsia="微软雅黑"/>
        </w:rPr>
        <w:t>更适合：通用，偏 ToC 和工具转化。</w:t>
      </w:r>
    </w:p>
    <w:p w14:paraId="4C55E8B5">
      <w:r>
        <w:rPr>
          <w:rFonts w:eastAsia="微软雅黑"/>
        </w:rPr>
        <w:t>资料依据：【资料直接体现】模板表《三步借样本+AI改写型原创文案模板》《黄金时代机遇再现｜三步方案》；文案表《用豆包一分钟写出短视频爆款原创文案》。</w:t>
      </w:r>
    </w:p>
    <w:p w14:paraId="12460A61">
      <w:r>
        <w:rPr>
          <w:rFonts w:eastAsia="微软雅黑"/>
        </w:rPr>
        <w:t>背后原理：用户不是不想学，是怕太复杂。步骤一旦少于 3-4 步，行动成本会明显下降。</w:t>
      </w:r>
    </w:p>
    <w:p w14:paraId="478CE731">
      <w:r>
        <w:rPr>
          <w:rFonts w:eastAsia="微软雅黑"/>
        </w:rPr>
        <w:t>常见句式：第一步___，第二步___，第三步___；你只要做三件事。</w:t>
      </w:r>
    </w:p>
    <w:p w14:paraId="03CEC9DD">
      <w:r>
        <w:rPr>
          <w:rFonts w:eastAsia="微软雅黑"/>
        </w:rPr>
        <w:t>使用步骤：把完整流程压成 3 个最关键动作 → 每一步说人话 → 最后给结果感。</w:t>
      </w:r>
    </w:p>
    <w:p w14:paraId="16106F04">
      <w:r>
        <w:rPr>
          <w:rFonts w:eastAsia="微软雅黑"/>
        </w:rPr>
        <w:t>注意事项：步骤少，不代表每一步含糊；每步都要可执行。</w:t>
      </w:r>
    </w:p>
    <w:p w14:paraId="346487C8">
      <w:r>
        <w:rPr>
          <w:rFonts w:eastAsia="微软雅黑"/>
        </w:rPr>
        <w:t>容易踩的坑：步骤只是目录，不足以操作；步骤之间断裂。</w:t>
      </w:r>
    </w:p>
    <w:p w14:paraId="3B6F10E1">
      <w:r>
        <w:rPr>
          <w:rFonts w:eastAsia="微软雅黑"/>
        </w:rPr>
        <w:t>可直接调用的方法：先写出完整流程，再删到只剩必须动作。</w:t>
      </w:r>
    </w:p>
    <w:p w14:paraId="6DAD3551">
      <w:r>
        <w:rPr>
          <w:rFonts w:eastAsia="微软雅黑"/>
        </w:rPr>
        <w:t>C4. 榜单 / 分点 + 升维收口结构</w:t>
      </w:r>
    </w:p>
    <w:p w14:paraId="7E017012">
      <w:r>
        <w:rPr>
          <w:rFonts w:eastAsia="微软雅黑"/>
        </w:rPr>
        <w:t>技巧定义：中段用分点满足信息获取，尾段再升到更大命题。</w:t>
      </w:r>
    </w:p>
    <w:p w14:paraId="6B12BBAF">
      <w:r>
        <w:rPr>
          <w:rFonts w:eastAsia="微软雅黑"/>
        </w:rPr>
        <w:t>核心作用：让内容既有干货密度，也有格局感。</w:t>
      </w:r>
    </w:p>
    <w:p w14:paraId="21874172">
      <w:r>
        <w:rPr>
          <w:rFonts w:eastAsia="微软雅黑"/>
        </w:rPr>
        <w:t>适用场景：财富观、行业判断、趋势内容、资源推荐。</w:t>
      </w:r>
    </w:p>
    <w:p w14:paraId="49294267">
      <w:r>
        <w:rPr>
          <w:rFonts w:eastAsia="微软雅黑"/>
        </w:rPr>
        <w:t>更适合：ToB、认知型、信任型内容。</w:t>
      </w:r>
    </w:p>
    <w:p w14:paraId="28E7E75E">
      <w:r>
        <w:rPr>
          <w:rFonts w:eastAsia="微软雅黑"/>
        </w:rPr>
        <w:t>资料依据：【资料直接体现】模板表《99%押错财富方向｜TOP5榜单+文明底座升维》；多条口播模板都有“先分点后升维”的收口方式。</w:t>
      </w:r>
    </w:p>
    <w:p w14:paraId="6A5B8727">
      <w:r>
        <w:rPr>
          <w:rFonts w:eastAsia="微软雅黑"/>
        </w:rPr>
        <w:t>背后原理：分点让人觉得值，升维让人觉得你不只是搬运知识。</w:t>
      </w:r>
    </w:p>
    <w:p w14:paraId="364BA267">
      <w:r>
        <w:rPr>
          <w:rFonts w:eastAsia="微软雅黑"/>
        </w:rPr>
        <w:t>常见句式：我先说前 3 个___；说到底，真正关键的是___。</w:t>
      </w:r>
    </w:p>
    <w:p w14:paraId="2C2D4142">
      <w:r>
        <w:rPr>
          <w:rFonts w:eastAsia="微软雅黑"/>
        </w:rPr>
        <w:t>使用步骤：先分点 → 每点给一句解释 → 最后把分点拉回统一底层逻辑。</w:t>
      </w:r>
    </w:p>
    <w:p w14:paraId="18E4DDBE">
      <w:r>
        <w:rPr>
          <w:rFonts w:eastAsia="微软雅黑"/>
        </w:rPr>
        <w:t>注意事项：分点不是堆砌，最后一定要回到总判断。</w:t>
      </w:r>
    </w:p>
    <w:p w14:paraId="519B90EE">
      <w:r>
        <w:rPr>
          <w:rFonts w:eastAsia="微软雅黑"/>
        </w:rPr>
        <w:t>容易踩的坑：只有列表，没有总论；像读提纲。</w:t>
      </w:r>
    </w:p>
    <w:p w14:paraId="4A2310ED">
      <w:r>
        <w:rPr>
          <w:rFonts w:eastAsia="微软雅黑"/>
        </w:rPr>
        <w:t>可直接调用的方法：写完分点后，补一句“这几件事背后其实都指向___”。</w:t>
      </w:r>
    </w:p>
    <w:p w14:paraId="7E353F53">
      <w:r>
        <w:rPr>
          <w:rFonts w:eastAsia="微软雅黑"/>
        </w:rPr>
        <w:t>D1. 模块化推进，让正文不平</w:t>
      </w:r>
    </w:p>
    <w:p w14:paraId="67A8FC52">
      <w:r>
        <w:rPr>
          <w:rFonts w:eastAsia="微软雅黑"/>
        </w:rPr>
        <w:t>技巧定义：把一篇口播拆成几个功能位，而不是一口气讲完。</w:t>
      </w:r>
    </w:p>
    <w:p w14:paraId="13FBCAC9">
      <w:r>
        <w:rPr>
          <w:rFonts w:eastAsia="微软雅黑"/>
        </w:rPr>
        <w:t>核心作用：减少平铺直叙，让观众有持续的“下一段会讲什么”的期待。</w:t>
      </w:r>
    </w:p>
    <w:p w14:paraId="7305B5F8">
      <w:r>
        <w:rPr>
          <w:rFonts w:eastAsia="微软雅黑"/>
        </w:rPr>
        <w:t>适用场景：所有口播与长一点的视频文案。</w:t>
      </w:r>
    </w:p>
    <w:p w14:paraId="096D852F">
      <w:r>
        <w:rPr>
          <w:rFonts w:eastAsia="微软雅黑"/>
        </w:rPr>
        <w:t>更适合：通用。</w:t>
      </w:r>
    </w:p>
    <w:p w14:paraId="5CECB53C">
      <w:r>
        <w:rPr>
          <w:rFonts w:eastAsia="微软雅黑"/>
        </w:rPr>
        <w:t>资料依据：【资料直接体现】模板表大量使用“开场钩子 → 人物名片/问题定义 → 证据/案例 → 方法/方案 → 收口互动”的功能位思维。</w:t>
      </w:r>
    </w:p>
    <w:p w14:paraId="670E3EDC">
      <w:r>
        <w:rPr>
          <w:rFonts w:eastAsia="微软雅黑"/>
        </w:rPr>
        <w:t>背后原理：视频不是作文，观众需要节拍点。</w:t>
      </w:r>
    </w:p>
    <w:p w14:paraId="5A62966C">
      <w:r>
        <w:rPr>
          <w:rFonts w:eastAsia="微软雅黑"/>
        </w:rPr>
        <w:t>常见做法：每 2-4 句切一个功能位；每段只承担一个任务。</w:t>
      </w:r>
    </w:p>
    <w:p w14:paraId="7EDDE87A">
      <w:r>
        <w:rPr>
          <w:rFonts w:eastAsia="微软雅黑"/>
        </w:rPr>
        <w:t>使用步骤：先定功能位，再往里填句子。</w:t>
      </w:r>
    </w:p>
    <w:p w14:paraId="39032BD8">
      <w:r>
        <w:rPr>
          <w:rFonts w:eastAsia="微软雅黑"/>
        </w:rPr>
        <w:t>注意事项：段落之间要有递进，不要每段都在重复一个意思。</w:t>
      </w:r>
    </w:p>
    <w:p w14:paraId="0AEDA367">
      <w:r>
        <w:rPr>
          <w:rFonts w:eastAsia="微软雅黑"/>
        </w:rPr>
        <w:t>容易踩的坑：段落有了，但每段信息重复。</w:t>
      </w:r>
    </w:p>
    <w:p w14:paraId="76D3A072">
      <w:r>
        <w:rPr>
          <w:rFonts w:eastAsia="微软雅黑"/>
        </w:rPr>
        <w:t>可直接调用的方法：写稿前先列 5 个功能位标签。</w:t>
      </w:r>
    </w:p>
    <w:p w14:paraId="100DDFEA">
      <w:r>
        <w:rPr>
          <w:rFonts w:eastAsia="微软雅黑"/>
        </w:rPr>
        <w:t>D2. 用类比把抽象事讲懂</w:t>
      </w:r>
    </w:p>
    <w:p w14:paraId="1C6BFC16">
      <w:r>
        <w:rPr>
          <w:rFonts w:eastAsia="微软雅黑"/>
        </w:rPr>
        <w:t>技巧定义：把复杂的业务、方法、机制转成日常经验的类比。</w:t>
      </w:r>
    </w:p>
    <w:p w14:paraId="0B0E756C">
      <w:r>
        <w:rPr>
          <w:rFonts w:eastAsia="微软雅黑"/>
        </w:rPr>
        <w:t>核心作用：快速降低理解门槛，同时增强“讲明白了”的感觉。</w:t>
      </w:r>
    </w:p>
    <w:p w14:paraId="559AB2B6">
      <w:r>
        <w:rPr>
          <w:rFonts w:eastAsia="微软雅黑"/>
        </w:rPr>
        <w:t>适用场景：AI、商业方法、行业逻辑、流程机制。</w:t>
      </w:r>
    </w:p>
    <w:p w14:paraId="177A05DA">
      <w:r>
        <w:rPr>
          <w:rFonts w:eastAsia="微软雅黑"/>
        </w:rPr>
        <w:t>更适合：通用。</w:t>
      </w:r>
    </w:p>
    <w:p w14:paraId="134C87E1">
      <w:r>
        <w:rPr>
          <w:rFonts w:eastAsia="微软雅黑"/>
        </w:rPr>
        <w:t>资料依据：【资料直接体现】文案表中把 AI 写文案比喻为做菜，并区分食材、调味、试菜。</w:t>
      </w:r>
    </w:p>
    <w:p w14:paraId="668B9C49">
      <w:r>
        <w:rPr>
          <w:rFonts w:eastAsia="微软雅黑"/>
        </w:rPr>
        <w:t>背后原理：类比能把陌生问题嫁接到熟悉经验上。</w:t>
      </w:r>
    </w:p>
    <w:p w14:paraId="65306EBF">
      <w:r>
        <w:rPr>
          <w:rFonts w:eastAsia="微软雅黑"/>
        </w:rPr>
        <w:t>常见句式：这件事就像___；你可以把___理解成___。</w:t>
      </w:r>
    </w:p>
    <w:p w14:paraId="7F2410DB">
      <w:r>
        <w:rPr>
          <w:rFonts w:eastAsia="微软雅黑"/>
        </w:rPr>
        <w:t>使用步骤：找一个用户人人懂的场景 → 对应映射核心关系 → 再回到原问题。</w:t>
      </w:r>
    </w:p>
    <w:p w14:paraId="00A39B30">
      <w:r>
        <w:rPr>
          <w:rFonts w:eastAsia="微软雅黑"/>
        </w:rPr>
        <w:t>注意事项：类比要解释关系，不是只做装饰。</w:t>
      </w:r>
    </w:p>
    <w:p w14:paraId="5CB93B05">
      <w:r>
        <w:rPr>
          <w:rFonts w:eastAsia="微软雅黑"/>
        </w:rPr>
        <w:t>容易踩的坑：类比过长，喧宾夺主。</w:t>
      </w:r>
    </w:p>
    <w:p w14:paraId="05EBEA23">
      <w:r>
        <w:rPr>
          <w:rFonts w:eastAsia="微软雅黑"/>
        </w:rPr>
        <w:t>可直接调用的方法：写方法论时，先问自己“这像生活里的什么”。</w:t>
      </w:r>
    </w:p>
    <w:p w14:paraId="151854D2">
      <w:r>
        <w:rPr>
          <w:rFonts w:eastAsia="微软雅黑"/>
        </w:rPr>
        <w:t>D3. 案例 / 细节 / 行业黑话增强真实感</w:t>
      </w:r>
    </w:p>
    <w:p w14:paraId="18C7DC31">
      <w:r>
        <w:rPr>
          <w:rFonts w:eastAsia="微软雅黑"/>
        </w:rPr>
        <w:t>技巧定义：在正文里插入具体流程、术语、场景细节，让内容像干过的人说的。</w:t>
      </w:r>
    </w:p>
    <w:p w14:paraId="6656A81A">
      <w:r>
        <w:rPr>
          <w:rFonts w:eastAsia="微软雅黑"/>
        </w:rPr>
        <w:t>核心作用：增强专业感和可信度。</w:t>
      </w:r>
    </w:p>
    <w:p w14:paraId="50C891DA">
      <w:r>
        <w:rPr>
          <w:rFonts w:eastAsia="微软雅黑"/>
        </w:rPr>
        <w:t>适用场景：求职经验、行业科普、老板IP、方法论。</w:t>
      </w:r>
    </w:p>
    <w:p w14:paraId="3EBA414B">
      <w:r>
        <w:rPr>
          <w:rFonts w:eastAsia="微软雅黑"/>
        </w:rPr>
        <w:t>更适合：ToB、专业型、经验型 IP。</w:t>
      </w:r>
    </w:p>
    <w:p w14:paraId="43849BD1">
      <w:r>
        <w:rPr>
          <w:rFonts w:eastAsia="微软雅黑"/>
        </w:rPr>
        <w:t>资料依据：【资料直接体现】应届生经验文案里出现 PR、brief、蒲公英、星图、置换、返点、KPI 等大量行业细节。</w:t>
      </w:r>
    </w:p>
    <w:p w14:paraId="4E558ECF">
      <w:r>
        <w:rPr>
          <w:rFonts w:eastAsia="微软雅黑"/>
        </w:rPr>
        <w:t>背后原理：抽象观点不容易让人信，细节会让人信你真的做过。</w:t>
      </w:r>
    </w:p>
    <w:p w14:paraId="563439C2">
      <w:r>
        <w:rPr>
          <w:rFonts w:eastAsia="微软雅黑"/>
        </w:rPr>
        <w:t>常见句式：我们一般把___简称为___；具体流程是___；这里有一个行业黑话叫___。</w:t>
      </w:r>
    </w:p>
    <w:p w14:paraId="46BFDBA1">
      <w:r>
        <w:rPr>
          <w:rFonts w:eastAsia="微软雅黑"/>
        </w:rPr>
        <w:t>使用步骤：每讲一个观点，就补一个具体场景/术语/动作。</w:t>
      </w:r>
    </w:p>
    <w:p w14:paraId="0FEF37FE">
      <w:r>
        <w:rPr>
          <w:rFonts w:eastAsia="微软雅黑"/>
        </w:rPr>
        <w:t>注意事项：术语出现后最好顺手解释一下。</w:t>
      </w:r>
    </w:p>
    <w:p w14:paraId="3A7DF0D0">
      <w:r>
        <w:rPr>
          <w:rFonts w:eastAsia="微软雅黑"/>
        </w:rPr>
        <w:t>容易踩的坑：全篇只有概念，没有细节；或者术语过量导致难懂。</w:t>
      </w:r>
    </w:p>
    <w:p w14:paraId="0F0F897B">
      <w:r>
        <w:rPr>
          <w:rFonts w:eastAsia="微软雅黑"/>
        </w:rPr>
        <w:t>可直接调用的方法：把你做过的流程拆成 3 个真实动作写进去。</w:t>
      </w:r>
    </w:p>
    <w:p w14:paraId="536C948D">
      <w:r>
        <w:rPr>
          <w:rFonts w:eastAsia="微软雅黑"/>
        </w:rPr>
        <w:t>D4. 先给获得感，再给方法</w:t>
      </w:r>
    </w:p>
    <w:p w14:paraId="292C34D2">
      <w:r>
        <w:rPr>
          <w:rFonts w:eastAsia="微软雅黑"/>
        </w:rPr>
        <w:t>技巧定义：先让用户觉得“这条值”，再进入步骤和解释。</w:t>
      </w:r>
    </w:p>
    <w:p w14:paraId="0CD51A7A">
      <w:r>
        <w:rPr>
          <w:rFonts w:eastAsia="微软雅黑"/>
        </w:rPr>
        <w:t>核心作用：提高停留与完播。</w:t>
      </w:r>
    </w:p>
    <w:p w14:paraId="44DE1416">
      <w:r>
        <w:rPr>
          <w:rFonts w:eastAsia="微软雅黑"/>
        </w:rPr>
        <w:t>适用场景：教程、资料型内容、经验型视频。</w:t>
      </w:r>
    </w:p>
    <w:p w14:paraId="2CBBEBB0">
      <w:r>
        <w:rPr>
          <w:rFonts w:eastAsia="微软雅黑"/>
        </w:rPr>
        <w:t>更适合：通用，尤其适合 ToC。</w:t>
      </w:r>
    </w:p>
    <w:p w14:paraId="0CC7E612">
      <w:r>
        <w:rPr>
          <w:rFonts w:eastAsia="微软雅黑"/>
        </w:rPr>
        <w:t>资料依据：【资料直接体现】应届生文案先给“三年经验”，豆包文案先给“一分钟拥有无限创作能力”，再讲步骤。</w:t>
      </w:r>
    </w:p>
    <w:p w14:paraId="72F8DC37">
      <w:r>
        <w:rPr>
          <w:rFonts w:eastAsia="微软雅黑"/>
        </w:rPr>
        <w:t>背后原理：用户先要确认投入观看是划算的，才愿意听方法。</w:t>
      </w:r>
    </w:p>
    <w:p w14:paraId="2D264FC1">
      <w:r>
        <w:rPr>
          <w:rFonts w:eastAsia="微软雅黑"/>
        </w:rPr>
        <w:t>常见句式：我会把___都交给你；这条会直接帮你解决___。</w:t>
      </w:r>
    </w:p>
    <w:p w14:paraId="09D8CFE0">
      <w:r>
        <w:rPr>
          <w:rFonts w:eastAsia="微软雅黑"/>
        </w:rPr>
        <w:t>使用步骤：开头给收益 → 中段给方法 → 结尾再提醒可带走什么。</w:t>
      </w:r>
    </w:p>
    <w:p w14:paraId="2D6AF5FC">
      <w:r>
        <w:rPr>
          <w:rFonts w:eastAsia="微软雅黑"/>
        </w:rPr>
        <w:t>注意事项：收益要具体到“你能拿走什么”。</w:t>
      </w:r>
    </w:p>
    <w:p w14:paraId="3A94216F">
      <w:r>
        <w:rPr>
          <w:rFonts w:eastAsia="微软雅黑"/>
        </w:rPr>
        <w:t>容易踩的坑：先讲原理讲太久，错过最佳停留窗口。</w:t>
      </w:r>
    </w:p>
    <w:p w14:paraId="05C9DF2B">
      <w:r>
        <w:rPr>
          <w:rFonts w:eastAsia="微软雅黑"/>
        </w:rPr>
        <w:t>可直接调用的方法：每条视频先写一句“用户今天看完能直接拿走什么”。</w:t>
      </w:r>
    </w:p>
    <w:p w14:paraId="18419777">
      <w:r>
        <w:rPr>
          <w:rFonts w:eastAsia="微软雅黑"/>
        </w:rPr>
        <w:t>D5. 从方法走到世界观 / 价值观</w:t>
      </w:r>
    </w:p>
    <w:p w14:paraId="62687B1A">
      <w:r>
        <w:rPr>
          <w:rFonts w:eastAsia="微软雅黑"/>
        </w:rPr>
        <w:t>技巧定义：不要停在步骤，把方法背后的更大判断说出来。</w:t>
      </w:r>
    </w:p>
    <w:p w14:paraId="7F0DF1EE">
      <w:r>
        <w:rPr>
          <w:rFonts w:eastAsia="微软雅黑"/>
        </w:rPr>
        <w:t>核心作用：让账号从“会教”升级成“有立场”。</w:t>
      </w:r>
    </w:p>
    <w:p w14:paraId="31F34DC7">
      <w:r>
        <w:rPr>
          <w:rFonts w:eastAsia="微软雅黑"/>
        </w:rPr>
        <w:t>适用场景：信任型口播、个人IP、老板IP、长期内容。</w:t>
      </w:r>
    </w:p>
    <w:p w14:paraId="1DDB9292">
      <w:r>
        <w:rPr>
          <w:rFonts w:eastAsia="微软雅黑"/>
        </w:rPr>
        <w:t>更适合：通用。</w:t>
      </w:r>
    </w:p>
    <w:p w14:paraId="53211924">
      <w:r>
        <w:rPr>
          <w:rFonts w:eastAsia="微软雅黑"/>
        </w:rPr>
        <w:t>资料依据：【资料直接体现】AI 两条完整文案最后都升到“真正的竞争力是样本/内容资产系统”；老板模板也会升到“温度=真实做到极致”。</w:t>
      </w:r>
    </w:p>
    <w:p w14:paraId="3664CA1F">
      <w:r>
        <w:rPr>
          <w:rFonts w:eastAsia="微软雅黑"/>
        </w:rPr>
        <w:t>背后原理：方法教会用户一件事，价值观决定用户会不会继续跟你。</w:t>
      </w:r>
    </w:p>
    <w:p w14:paraId="1C47EFC0">
      <w:r>
        <w:rPr>
          <w:rFonts w:eastAsia="微软雅黑"/>
        </w:rPr>
        <w:t>常见句式：说到底，这件事拼的不是___，而是___；所以真正重要的是___。</w:t>
      </w:r>
    </w:p>
    <w:p w14:paraId="23330645">
      <w:r>
        <w:rPr>
          <w:rFonts w:eastAsia="微软雅黑"/>
        </w:rPr>
        <w:t>使用步骤：讲完方法后，补一句底层逻辑，再补一句长期判断。</w:t>
      </w:r>
    </w:p>
    <w:p w14:paraId="44C7E7F4">
      <w:r>
        <w:rPr>
          <w:rFonts w:eastAsia="微软雅黑"/>
        </w:rPr>
        <w:t>注意事项：升维必须建立在前文之上。</w:t>
      </w:r>
    </w:p>
    <w:p w14:paraId="222CA599">
      <w:r>
        <w:rPr>
          <w:rFonts w:eastAsia="微软雅黑"/>
        </w:rPr>
        <w:t>容易踩的坑：突然拔高，像强行上价值。</w:t>
      </w:r>
    </w:p>
    <w:p w14:paraId="48E4E6DF">
      <w:r>
        <w:rPr>
          <w:rFonts w:eastAsia="微软雅黑"/>
        </w:rPr>
        <w:t>可直接调用的方法：写完教程后，补一句“这件事长期看真正拼什么”。</w:t>
      </w:r>
    </w:p>
    <w:p w14:paraId="047F14E7">
      <w:r>
        <w:rPr>
          <w:rFonts w:eastAsia="微软雅黑"/>
        </w:rPr>
        <w:t>E1. 不完美人设比完美人设更容易信</w:t>
      </w:r>
    </w:p>
    <w:p w14:paraId="05DC3A93">
      <w:r>
        <w:rPr>
          <w:rFonts w:eastAsia="微软雅黑"/>
        </w:rPr>
        <w:t>技巧定义：承认自己的笨拙、局限、出身、情绪，但同时给出成长与结果。</w:t>
      </w:r>
    </w:p>
    <w:p w14:paraId="6162F2C2">
      <w:r>
        <w:rPr>
          <w:rFonts w:eastAsia="微软雅黑"/>
        </w:rPr>
        <w:t>核心作用：去表演感，增强亲近度。</w:t>
      </w:r>
    </w:p>
    <w:p w14:paraId="11F4E6B9">
      <w:r>
        <w:rPr>
          <w:rFonts w:eastAsia="微软雅黑"/>
        </w:rPr>
        <w:t>适用场景：自我介绍、人设故事、老板IP、幕后型IP。</w:t>
      </w:r>
    </w:p>
    <w:p w14:paraId="1851F4AA">
      <w:r>
        <w:rPr>
          <w:rFonts w:eastAsia="微软雅黑"/>
        </w:rPr>
        <w:t>更适合：通用。</w:t>
      </w:r>
    </w:p>
    <w:p w14:paraId="31B1DC94">
      <w:r>
        <w:rPr>
          <w:rFonts w:eastAsia="微软雅黑"/>
        </w:rPr>
        <w:t>资料依据：【资料直接体现】模板表《人设自我介绍模板》里有“不完美自嘲”；《反表演老板开头》直接强调老板不会表演。</w:t>
      </w:r>
    </w:p>
    <w:p w14:paraId="0B3527BC">
      <w:r>
        <w:rPr>
          <w:rFonts w:eastAsia="微软雅黑"/>
        </w:rPr>
        <w:t>背后原理：用户对“毫无裂缝的完美人设”天然戒备。</w:t>
      </w:r>
    </w:p>
    <w:p w14:paraId="2C3B12A8">
      <w:r>
        <w:rPr>
          <w:rFonts w:eastAsia="微软雅黑"/>
        </w:rPr>
        <w:t>常见句式：我不是一个___的人；我也踩过坑；到现在我___还不擅长。</w:t>
      </w:r>
    </w:p>
    <w:p w14:paraId="0A2013FA">
      <w:r>
        <w:rPr>
          <w:rFonts w:eastAsia="微软雅黑"/>
        </w:rPr>
        <w:t>使用步骤：先承认真实短板 → 再给真实能力和结果。</w:t>
      </w:r>
    </w:p>
    <w:p w14:paraId="4222A9D6">
      <w:r>
        <w:rPr>
          <w:rFonts w:eastAsia="微软雅黑"/>
        </w:rPr>
        <w:t>注意事项：短板是为了显真，不是为了装弱。</w:t>
      </w:r>
    </w:p>
    <w:p w14:paraId="1789408E">
      <w:r>
        <w:rPr>
          <w:rFonts w:eastAsia="微软雅黑"/>
        </w:rPr>
        <w:t>容易踩的坑：只自嘲不立能力。</w:t>
      </w:r>
    </w:p>
    <w:p w14:paraId="3E00418C">
      <w:r>
        <w:rPr>
          <w:rFonts w:eastAsia="微软雅黑"/>
        </w:rPr>
        <w:t>可直接调用的方法：写一个“我没那么完美，但我确实做成过___”句型。</w:t>
      </w:r>
    </w:p>
    <w:p w14:paraId="050A5021">
      <w:r>
        <w:rPr>
          <w:rFonts w:eastAsia="微软雅黑"/>
        </w:rPr>
        <w:t>E2. 稀有标签 + 技能树快速立人设</w:t>
      </w:r>
    </w:p>
    <w:p w14:paraId="1BD5694E">
      <w:r>
        <w:rPr>
          <w:rFonts w:eastAsia="微软雅黑"/>
        </w:rPr>
        <w:t>技巧定义：不是一句“我是做新媒体的”，而是用稀有标签、反差标签、技能组合让人记住你。</w:t>
      </w:r>
    </w:p>
    <w:p w14:paraId="79A2C78F">
      <w:r>
        <w:rPr>
          <w:rFonts w:eastAsia="微软雅黑"/>
        </w:rPr>
        <w:t>核心作用：快速建立识别度。</w:t>
      </w:r>
    </w:p>
    <w:p w14:paraId="7F4192B1">
      <w:r>
        <w:rPr>
          <w:rFonts w:eastAsia="微软雅黑"/>
        </w:rPr>
        <w:t>适用场景：个人IP自我介绍、账号置顶、第一条视频。</w:t>
      </w:r>
    </w:p>
    <w:p w14:paraId="4DC69622">
      <w:r>
        <w:rPr>
          <w:rFonts w:eastAsia="微软雅黑"/>
        </w:rPr>
        <w:t>更适合：ToC 个人IP、幕后型/操盘手型IP。</w:t>
      </w:r>
    </w:p>
    <w:p w14:paraId="0D3DE168">
      <w:r>
        <w:rPr>
          <w:rFonts w:eastAsia="微软雅黑"/>
        </w:rPr>
        <w:t>资料依据：【资料直接体现】模板表《连夜盘点资产→稀有标签+技能树→快乐盲盒收口》。</w:t>
      </w:r>
    </w:p>
    <w:p w14:paraId="1E3B96C5">
      <w:r>
        <w:rPr>
          <w:rFonts w:eastAsia="微软雅黑"/>
        </w:rPr>
        <w:t>背后原理：人设识别度来自组合，而不是单标签。</w:t>
      </w:r>
    </w:p>
    <w:p w14:paraId="38B7292F">
      <w:r>
        <w:rPr>
          <w:rFonts w:eastAsia="微软雅黑"/>
        </w:rPr>
        <w:t>常见句式：我是一个___但又___的人；我能做___、___、___。</w:t>
      </w:r>
    </w:p>
    <w:p w14:paraId="770B322E">
      <w:r>
        <w:rPr>
          <w:rFonts w:eastAsia="微软雅黑"/>
        </w:rPr>
        <w:t>使用步骤：先写一个主标签 → 再补两个反差标签 → 再铺技能树。</w:t>
      </w:r>
    </w:p>
    <w:p w14:paraId="594D9298">
      <w:r>
        <w:rPr>
          <w:rFonts w:eastAsia="微软雅黑"/>
        </w:rPr>
        <w:t>注意事项：标签不要太多，3-5 个最够用。</w:t>
      </w:r>
    </w:p>
    <w:p w14:paraId="7E9A4902">
      <w:r>
        <w:rPr>
          <w:rFonts w:eastAsia="微软雅黑"/>
        </w:rPr>
        <w:t>容易踩的坑：堆满形容词，没有可验证技能。</w:t>
      </w:r>
    </w:p>
    <w:p w14:paraId="2B70D546">
      <w:r>
        <w:rPr>
          <w:rFonts w:eastAsia="微软雅黑"/>
        </w:rPr>
        <w:t>可直接调用的方法：先写“我是谁”，再写“我还能做什么”。</w:t>
      </w:r>
    </w:p>
    <w:p w14:paraId="08034CF5">
      <w:r>
        <w:rPr>
          <w:rFonts w:eastAsia="微软雅黑"/>
        </w:rPr>
        <w:t>E3. 让“懂行业、懂用户、懂表达”同时出现</w:t>
      </w:r>
    </w:p>
    <w:p w14:paraId="4007BA4D">
      <w:r>
        <w:rPr>
          <w:rFonts w:eastAsia="微软雅黑"/>
        </w:rPr>
        <w:t>技巧定义：专业不是靠一句“我很懂”，而是行业细节、用户视角、表达能力同时露出来。</w:t>
      </w:r>
    </w:p>
    <w:p w14:paraId="173EE6FC">
      <w:r>
        <w:rPr>
          <w:rFonts w:eastAsia="微软雅黑"/>
        </w:rPr>
        <w:t>核心作用：建立高质量信任。</w:t>
      </w:r>
    </w:p>
    <w:p w14:paraId="6001CFFF">
      <w:r>
        <w:rPr>
          <w:rFonts w:eastAsia="微软雅黑"/>
        </w:rPr>
        <w:t>适用场景：老板IP、顾问IP、操盘手IP、ToB 内容。</w:t>
      </w:r>
    </w:p>
    <w:p w14:paraId="5AA51EAA">
      <w:r>
        <w:rPr>
          <w:rFonts w:eastAsia="微软雅黑"/>
        </w:rPr>
        <w:t>更适合：ToB。</w:t>
      </w:r>
    </w:p>
    <w:p w14:paraId="7614D705">
      <w:r>
        <w:rPr>
          <w:rFonts w:eastAsia="微软雅黑"/>
        </w:rPr>
        <w:t>资料依据：【资料直接体现】应届生经验文案能讲流程与黑话；AI文案文案能讲错误示范与样本拆解；老板模板会讲客户为什么托付。</w:t>
      </w:r>
    </w:p>
    <w:p w14:paraId="5F1CDD2B">
      <w:r>
        <w:rPr>
          <w:rFonts w:eastAsia="微软雅黑"/>
        </w:rPr>
        <w:t>背后原理：真正有说服力的人，既能讲内部逻辑，也知道外部人怎么理解。</w:t>
      </w:r>
    </w:p>
    <w:p w14:paraId="083E491D">
      <w:r>
        <w:rPr>
          <w:rFonts w:eastAsia="微软雅黑"/>
        </w:rPr>
        <w:t>常见句式：站在客户视角，他真正担心的是___；行业里一般会这样做___。</w:t>
      </w:r>
    </w:p>
    <w:p w14:paraId="1300E2F0">
      <w:r>
        <w:rPr>
          <w:rFonts w:eastAsia="微软雅黑"/>
        </w:rPr>
        <w:t>使用步骤：每条内容至少同时放入一个行业细节、一个用户心理、一个你自己的判断。</w:t>
      </w:r>
    </w:p>
    <w:p w14:paraId="68ADA51B">
      <w:r>
        <w:rPr>
          <w:rFonts w:eastAsia="微软雅黑"/>
        </w:rPr>
        <w:t>注意事项：不要只讲业务，不讲人。</w:t>
      </w:r>
    </w:p>
    <w:p w14:paraId="298BC40D">
      <w:r>
        <w:rPr>
          <w:rFonts w:eastAsia="微软雅黑"/>
        </w:rPr>
        <w:t>容易踩的坑：专业性很强，但听起来离用户很远。</w:t>
      </w:r>
    </w:p>
    <w:p w14:paraId="141E589E">
      <w:r>
        <w:rPr>
          <w:rFonts w:eastAsia="微软雅黑"/>
        </w:rPr>
        <w:t>可直接调用的方法：每段都自查：行业、用户、表达三个维度有没有同时出现。</w:t>
      </w:r>
    </w:p>
    <w:p w14:paraId="0F6EE01D">
      <w:r>
        <w:rPr>
          <w:rFonts w:eastAsia="微软雅黑"/>
        </w:rPr>
        <w:t>F1. 用机制证明而不是用口号证明</w:t>
      </w:r>
    </w:p>
    <w:p w14:paraId="64FA4C4F">
      <w:r>
        <w:rPr>
          <w:rFonts w:eastAsia="微软雅黑"/>
        </w:rPr>
        <w:t>技巧定义：别只说“我们靠谱”，而要说为什么靠谱、机制如何避免踩坑。</w:t>
      </w:r>
    </w:p>
    <w:p w14:paraId="2504536B">
      <w:r>
        <w:rPr>
          <w:rFonts w:eastAsia="微软雅黑"/>
        </w:rPr>
        <w:t>核心作用：提升转化率，尤其适合本地服务/ToB服务。</w:t>
      </w:r>
    </w:p>
    <w:p w14:paraId="763A0817">
      <w:r>
        <w:rPr>
          <w:rFonts w:eastAsia="微软雅黑"/>
        </w:rPr>
        <w:t>适用场景：装修、服务型公司、顾问服务、交付说明。</w:t>
      </w:r>
    </w:p>
    <w:p w14:paraId="5C269587">
      <w:r>
        <w:rPr>
          <w:rFonts w:eastAsia="微软雅黑"/>
        </w:rPr>
        <w:t>更适合：ToB / 转化型内容。</w:t>
      </w:r>
    </w:p>
    <w:p w14:paraId="22E3D3DA">
      <w:r>
        <w:rPr>
          <w:rFonts w:eastAsia="微软雅黑"/>
        </w:rPr>
        <w:t>资料依据：【资料直接体现】模板表《杭州装修老闻｜口碑背书+反套路对比+合同透明》明确写了“合同透明/不增项”。</w:t>
      </w:r>
    </w:p>
    <w:p w14:paraId="56FC07AB">
      <w:r>
        <w:rPr>
          <w:rFonts w:eastAsia="微软雅黑"/>
        </w:rPr>
        <w:t>背后原理：用户愿意买，不是因为你说自己好，而是因为你降低了他的风险。</w:t>
      </w:r>
    </w:p>
    <w:p w14:paraId="38FDEEC7">
      <w:r>
        <w:rPr>
          <w:rFonts w:eastAsia="微软雅黑"/>
        </w:rPr>
        <w:t>常见句式：我们不玩___；合同里会写清___；这件事我们怎么避免___。</w:t>
      </w:r>
    </w:p>
    <w:p w14:paraId="1E287D95">
      <w:r>
        <w:rPr>
          <w:rFonts w:eastAsia="微软雅黑"/>
        </w:rPr>
        <w:t>使用步骤：先说口碑/背书 → 再说反套路 → 再说机制。</w:t>
      </w:r>
    </w:p>
    <w:p w14:paraId="6C5AB018">
      <w:r>
        <w:rPr>
          <w:rFonts w:eastAsia="微软雅黑"/>
        </w:rPr>
        <w:t>注意事项：机制必须真实可执行。</w:t>
      </w:r>
    </w:p>
    <w:p w14:paraId="116A8B5F">
      <w:r>
        <w:rPr>
          <w:rFonts w:eastAsia="微软雅黑"/>
        </w:rPr>
        <w:t>容易踩的坑：还是停留在“我们很真诚”。</w:t>
      </w:r>
    </w:p>
    <w:p w14:paraId="2F02A95D">
      <w:r>
        <w:rPr>
          <w:rFonts w:eastAsia="微软雅黑"/>
        </w:rPr>
        <w:t>可直接调用的方法：把“靠谱”换成一个具体机制。</w:t>
      </w:r>
    </w:p>
    <w:p w14:paraId="765F948B">
      <w:r>
        <w:rPr>
          <w:rFonts w:eastAsia="微软雅黑"/>
        </w:rPr>
        <w:t>F2. 用顾客为什么愿意托付来做信任闭环</w:t>
      </w:r>
    </w:p>
    <w:p w14:paraId="54FC1069">
      <w:r>
        <w:rPr>
          <w:rFonts w:eastAsia="微软雅黑"/>
        </w:rPr>
        <w:t>技巧定义：转化不是最后喊一句“来找我”，而是让用户明白别人为什么已经在找你。</w:t>
      </w:r>
    </w:p>
    <w:p w14:paraId="37A7ACC6">
      <w:r>
        <w:rPr>
          <w:rFonts w:eastAsia="微软雅黑"/>
        </w:rPr>
        <w:t>核心作用：软转化，不生硬。</w:t>
      </w:r>
    </w:p>
    <w:p w14:paraId="0AA68873">
      <w:r>
        <w:rPr>
          <w:rFonts w:eastAsia="微软雅黑"/>
        </w:rPr>
        <w:t>适用场景：老板IP、服务型视频、案例型内容。</w:t>
      </w:r>
    </w:p>
    <w:p w14:paraId="638D8CC1">
      <w:r>
        <w:rPr>
          <w:rFonts w:eastAsia="微软雅黑"/>
        </w:rPr>
        <w:t>更适合：ToB。</w:t>
      </w:r>
    </w:p>
    <w:p w14:paraId="7E2F70D9">
      <w:r>
        <w:rPr>
          <w:rFonts w:eastAsia="微软雅黑"/>
        </w:rPr>
        <w:t>资料依据：【资料直接体现】老板IP模板里有“顾客选择理由（转化逻辑）”；金句表有“把人情味变成顾客愿意托付的理由”。</w:t>
      </w:r>
    </w:p>
    <w:p w14:paraId="168EF271">
      <w:r>
        <w:rPr>
          <w:rFonts w:eastAsia="微软雅黑"/>
        </w:rPr>
        <w:t>背后原理：用户更相信“他为什么被选择”，而不是“他希望你选择他”。</w:t>
      </w:r>
    </w:p>
    <w:p w14:paraId="1BA90819">
      <w:r>
        <w:rPr>
          <w:rFonts w:eastAsia="微软雅黑"/>
        </w:rPr>
        <w:t>常见句式：客户最后选我们的原因，不是___，是___。</w:t>
      </w:r>
    </w:p>
    <w:p w14:paraId="21E6900C">
      <w:r>
        <w:rPr>
          <w:rFonts w:eastAsia="微软雅黑"/>
        </w:rPr>
        <w:t>使用步骤：先展示经历/结果 → 再点出托付理由 → 最后给轻行动。</w:t>
      </w:r>
    </w:p>
    <w:p w14:paraId="483F0C86">
      <w:r>
        <w:rPr>
          <w:rFonts w:eastAsia="微软雅黑"/>
        </w:rPr>
        <w:t>注意事项：理由要来自真实交付，不要虚构“客户都说”。</w:t>
      </w:r>
    </w:p>
    <w:p w14:paraId="5FE40E7E">
      <w:r>
        <w:rPr>
          <w:rFonts w:eastAsia="微软雅黑"/>
        </w:rPr>
        <w:t>容易踩的坑：托付理由太抽象。</w:t>
      </w:r>
    </w:p>
    <w:p w14:paraId="0248B2B4">
      <w:r>
        <w:rPr>
          <w:rFonts w:eastAsia="微软雅黑"/>
        </w:rPr>
        <w:t>可直接调用的方法：把成交原因写成一句“客户为什么放心”。</w:t>
      </w:r>
    </w:p>
    <w:p w14:paraId="1E9388AD">
      <w:r>
        <w:rPr>
          <w:rFonts w:eastAsia="微软雅黑"/>
        </w:rPr>
        <w:t>F3. 评论区 / 私信承接型 CTA</w:t>
      </w:r>
    </w:p>
    <w:p w14:paraId="0DFDEA40">
      <w:r>
        <w:rPr>
          <w:rFonts w:eastAsia="微软雅黑"/>
        </w:rPr>
        <w:t>技巧定义：不强硬成交，而是把评论区、私信、收藏当成下一步动作。</w:t>
      </w:r>
    </w:p>
    <w:p w14:paraId="695581CA">
      <w:r>
        <w:rPr>
          <w:rFonts w:eastAsia="微软雅黑"/>
        </w:rPr>
        <w:t>核心作用：更符合个人IP内容语境。</w:t>
      </w:r>
    </w:p>
    <w:p w14:paraId="4913162F">
      <w:r>
        <w:rPr>
          <w:rFonts w:eastAsia="微软雅黑"/>
        </w:rPr>
        <w:t>适用场景：教程、方法论、资料型、经验型内容。</w:t>
      </w:r>
    </w:p>
    <w:p w14:paraId="204A61FB">
      <w:r>
        <w:rPr>
          <w:rFonts w:eastAsia="微软雅黑"/>
        </w:rPr>
        <w:t>更适合：通用。</w:t>
      </w:r>
    </w:p>
    <w:p w14:paraId="38C6ACAB">
      <w:r>
        <w:rPr>
          <w:rFonts w:eastAsia="微软雅黑"/>
        </w:rPr>
        <w:t>资料依据：【资料直接体现】豆包文案以“把你的问题放在评论区”收尾；多条模板提到“评论互动口子”“评论私信承接”。</w:t>
      </w:r>
    </w:p>
    <w:p w14:paraId="41889AA1">
      <w:r>
        <w:rPr>
          <w:rFonts w:eastAsia="微软雅黑"/>
        </w:rPr>
        <w:t>背后原理：用户在短视频里更愿意先做轻动作，再逐步信任你。</w:t>
      </w:r>
    </w:p>
    <w:p w14:paraId="14EA3CF5">
      <w:r>
        <w:rPr>
          <w:rFonts w:eastAsia="微软雅黑"/>
        </w:rPr>
        <w:t>常见句式：如果你还不知道怎么做，把问题放在评论区；需要我把模板发你，评论区留___。</w:t>
      </w:r>
    </w:p>
    <w:p w14:paraId="4433DED1">
      <w:r>
        <w:rPr>
          <w:rFonts w:eastAsia="微软雅黑"/>
        </w:rPr>
        <w:t>使用步骤：正文交付 → 轻度提问/索取动作 → 评论区二次承接。</w:t>
      </w:r>
    </w:p>
    <w:p w14:paraId="2D599B41">
      <w:r>
        <w:rPr>
          <w:rFonts w:eastAsia="微软雅黑"/>
        </w:rPr>
        <w:t>注意事项：CTA 要和正文强关联。</w:t>
      </w:r>
    </w:p>
    <w:p w14:paraId="340149EA">
      <w:r>
        <w:rPr>
          <w:rFonts w:eastAsia="微软雅黑"/>
        </w:rPr>
        <w:t>容易踩的坑：结尾突然硬卖；CTA 与正文脱节。</w:t>
      </w:r>
    </w:p>
    <w:p w14:paraId="18765CBD">
      <w:r>
        <w:rPr>
          <w:rFonts w:eastAsia="微软雅黑"/>
        </w:rPr>
        <w:t>可直接调用的方法：把 CTA 改成“我要不要把下一步也拆给你”。</w:t>
      </w:r>
    </w:p>
    <w:p w14:paraId="511D1D6E">
      <w:r>
        <w:rPr>
          <w:rFonts w:eastAsia="微软雅黑"/>
        </w:rPr>
        <w:t>G1. 口语化表达优先于书面化表达</w:t>
      </w:r>
    </w:p>
    <w:p w14:paraId="3AB4792C">
      <w:r>
        <w:rPr>
          <w:rFonts w:eastAsia="微软雅黑"/>
        </w:rPr>
        <w:t>技巧定义：短视频文案更像人在说话，而不是在写论文。</w:t>
      </w:r>
    </w:p>
    <w:p w14:paraId="33BE303C">
      <w:r>
        <w:rPr>
          <w:rFonts w:eastAsia="微软雅黑"/>
        </w:rPr>
        <w:t>核心作用：去 AI 味、提高听感。</w:t>
      </w:r>
    </w:p>
    <w:p w14:paraId="24A148C9">
      <w:r>
        <w:rPr>
          <w:rFonts w:eastAsia="微软雅黑"/>
        </w:rPr>
        <w:t>适用场景：所有口播。</w:t>
      </w:r>
    </w:p>
    <w:p w14:paraId="505681B9">
      <w:r>
        <w:rPr>
          <w:rFonts w:eastAsia="微软雅黑"/>
        </w:rPr>
        <w:t>更适合：通用。</w:t>
      </w:r>
    </w:p>
    <w:p w14:paraId="40FA0BE5">
      <w:r>
        <w:rPr>
          <w:rFonts w:eastAsia="微软雅黑"/>
        </w:rPr>
        <w:t>资料依据：【资料直接体现】完整文案大量使用“那今天就用一条视频讲清楚”“打个比方”“大家不用担心”等口语衔接。</w:t>
      </w:r>
    </w:p>
    <w:p w14:paraId="0094EA0A">
      <w:r>
        <w:rPr>
          <w:rFonts w:eastAsia="微软雅黑"/>
        </w:rPr>
        <w:t>背后原理：真人感来自语气词、转折、补充、现场感，而不来自辞藻。</w:t>
      </w:r>
    </w:p>
    <w:p w14:paraId="2A67E56F">
      <w:r>
        <w:rPr>
          <w:rFonts w:eastAsia="微软雅黑"/>
        </w:rPr>
        <w:t>常见句式：我先跟你讲清楚一件事；打个比方；你可以理解成；说白了；说句实在的。</w:t>
      </w:r>
    </w:p>
    <w:p w14:paraId="61F409FA">
      <w:r>
        <w:rPr>
          <w:rFonts w:eastAsia="微软雅黑"/>
        </w:rPr>
        <w:t>使用步骤：写完书面稿后，再口语化重写一遍。</w:t>
      </w:r>
    </w:p>
    <w:p w14:paraId="10011DA2">
      <w:r>
        <w:rPr>
          <w:rFonts w:eastAsia="微软雅黑"/>
        </w:rPr>
        <w:t>注意事项：口语化不等于废话化。</w:t>
      </w:r>
    </w:p>
    <w:p w14:paraId="2F4EA1D3">
      <w:r>
        <w:rPr>
          <w:rFonts w:eastAsia="微软雅黑"/>
        </w:rPr>
        <w:t>容易踩的坑：一股书面报告味；大量并列名词。</w:t>
      </w:r>
    </w:p>
    <w:p w14:paraId="06544DD3">
      <w:r>
        <w:rPr>
          <w:rFonts w:eastAsia="微软雅黑"/>
        </w:rPr>
        <w:t>可直接调用的方法：把每段都读一遍，改成嘴巴顺着能说出来的样子。</w:t>
      </w:r>
    </w:p>
    <w:p w14:paraId="69C23311">
      <w:r>
        <w:rPr>
          <w:rFonts w:eastAsia="微软雅黑"/>
        </w:rPr>
        <w:t>G2. 少做身份设定，多喂样本和素材</w:t>
      </w:r>
    </w:p>
    <w:p w14:paraId="2634D2E7">
      <w:r>
        <w:rPr>
          <w:rFonts w:eastAsia="微软雅黑"/>
        </w:rPr>
        <w:t>技巧定义：尤其在 AI 辅助创作里，少写“你是顶级专家”，多提供真实样本、素材、口头禅、行业信息。</w:t>
      </w:r>
    </w:p>
    <w:p w14:paraId="79894F14">
      <w:r>
        <w:rPr>
          <w:rFonts w:eastAsia="微软雅黑"/>
        </w:rPr>
        <w:t>核心作用：让内容更像你，而不是像一个标准答案。</w:t>
      </w:r>
    </w:p>
    <w:p w14:paraId="23922267">
      <w:r>
        <w:rPr>
          <w:rFonts w:eastAsia="微软雅黑"/>
        </w:rPr>
        <w:t>适用场景：AI 写稿、爆款改写、个人IP训练。</w:t>
      </w:r>
    </w:p>
    <w:p w14:paraId="26A19B87">
      <w:r>
        <w:rPr>
          <w:rFonts w:eastAsia="微软雅黑"/>
        </w:rPr>
        <w:t>更适合：通用。</w:t>
      </w:r>
    </w:p>
    <w:p w14:paraId="4EF5E5CD">
      <w:r>
        <w:rPr>
          <w:rFonts w:eastAsia="微软雅黑"/>
        </w:rPr>
        <w:t>资料依据：【资料直接体现】两条 AI 完整文案都在反复否定“过度写提示词”，强调“样本投喂”“素材系统”。</w:t>
      </w:r>
    </w:p>
    <w:p w14:paraId="60DE691B">
      <w:r>
        <w:rPr>
          <w:rFonts w:eastAsia="微软雅黑"/>
        </w:rPr>
        <w:t>背后原理：AI 最会做的是模式识别，不是凭空理解你的业务和表达纹理。</w:t>
      </w:r>
    </w:p>
    <w:p w14:paraId="452AE140">
      <w:r>
        <w:rPr>
          <w:rFonts w:eastAsia="微软雅黑"/>
        </w:rPr>
        <w:t>常见句式：我给你几条样本，你先拆它们的共性；把我的行业、习惯、口头禅也一起吃进去。</w:t>
      </w:r>
    </w:p>
    <w:p w14:paraId="0E62D3AD">
      <w:r>
        <w:rPr>
          <w:rFonts w:eastAsia="微软雅黑"/>
        </w:rPr>
        <w:t>使用步骤：给样本 → 给行业信息 → 给个人表达习惯 → 再让 AI 改写。</w:t>
      </w:r>
    </w:p>
    <w:p w14:paraId="581241AD">
      <w:r>
        <w:rPr>
          <w:rFonts w:eastAsia="微软雅黑"/>
        </w:rPr>
        <w:t>注意事项：样本质量比提示词花哨程度更重要。</w:t>
      </w:r>
    </w:p>
    <w:p w14:paraId="635CA65F">
      <w:r>
        <w:rPr>
          <w:rFonts w:eastAsia="微软雅黑"/>
        </w:rPr>
        <w:t>容易踩的坑：只有身份设定，没有素材投喂。</w:t>
      </w:r>
    </w:p>
    <w:p w14:paraId="12635A2F">
      <w:r>
        <w:rPr>
          <w:rFonts w:eastAsia="微软雅黑"/>
        </w:rPr>
        <w:t>可直接调用的方法：做一个“样本包 + 素材包 + 个人表达包”。</w:t>
      </w:r>
    </w:p>
    <w:p w14:paraId="4806C26D">
      <w:r>
        <w:rPr>
          <w:rFonts w:eastAsia="微软雅黑"/>
        </w:rPr>
        <w:t>G3. 避免假、大、空、模板腔</w:t>
      </w:r>
    </w:p>
    <w:p w14:paraId="20319582">
      <w:r>
        <w:rPr>
          <w:rFonts w:eastAsia="微软雅黑"/>
        </w:rPr>
        <w:t>技巧定义：文案里最容易显 AI 味的，不是用了 AI，而是用了空泛话术。</w:t>
      </w:r>
    </w:p>
    <w:p w14:paraId="60E4898A">
      <w:r>
        <w:rPr>
          <w:rFonts w:eastAsia="微软雅黑"/>
        </w:rPr>
        <w:t>核心作用：保护真实感和信任感。</w:t>
      </w:r>
    </w:p>
    <w:p w14:paraId="6C66A2C3">
      <w:r>
        <w:rPr>
          <w:rFonts w:eastAsia="微软雅黑"/>
        </w:rPr>
        <w:t>适用场景：所有内容。</w:t>
      </w:r>
    </w:p>
    <w:p w14:paraId="72CF8F03">
      <w:r>
        <w:rPr>
          <w:rFonts w:eastAsia="微软雅黑"/>
        </w:rPr>
        <w:t>更适合：通用。</w:t>
      </w:r>
    </w:p>
    <w:p w14:paraId="694305E8">
      <w:r>
        <w:rPr>
          <w:rFonts w:eastAsia="微软雅黑"/>
        </w:rPr>
        <w:t>资料依据：【归纳结论】四份资料里真正跑得通的内容，几乎都有具体代价、场景、机制、细节；而两条 AI 完整文案也明确批评“写出来很假、完全没有那个味儿”。</w:t>
      </w:r>
    </w:p>
    <w:p w14:paraId="16C96943">
      <w:r>
        <w:rPr>
          <w:rFonts w:eastAsia="微软雅黑"/>
        </w:rPr>
        <w:t>背后原理：空话没法被验证，用户听到会自动划走。</w:t>
      </w:r>
    </w:p>
    <w:p w14:paraId="1A1EE99D">
      <w:r>
        <w:rPr>
          <w:rFonts w:eastAsia="微软雅黑"/>
        </w:rPr>
        <w:t>常见危险表达：赋能、深度思考、全方位升级、打造闭环、全面提升……如果没有具体对象和动作，就容易空。</w:t>
      </w:r>
    </w:p>
    <w:p w14:paraId="30F4DA17">
      <w:r>
        <w:rPr>
          <w:rFonts w:eastAsia="微软雅黑"/>
        </w:rPr>
        <w:t>使用步骤：每出现一个大词，就逼自己补一个具体动作或具体场景。</w:t>
      </w:r>
    </w:p>
    <w:p w14:paraId="7FC69FC7">
      <w:r>
        <w:rPr>
          <w:rFonts w:eastAsia="微软雅黑"/>
        </w:rPr>
        <w:t>注意事项：不要为了显专业而堆概念。</w:t>
      </w:r>
    </w:p>
    <w:p w14:paraId="3566EF70">
      <w:r>
        <w:rPr>
          <w:rFonts w:eastAsia="微软雅黑"/>
        </w:rPr>
        <w:t>容易踩的坑：整篇都像 PPT。</w:t>
      </w:r>
    </w:p>
    <w:p w14:paraId="7C017334">
      <w:r>
        <w:rPr>
          <w:rFonts w:eastAsia="微软雅黑"/>
        </w:rPr>
        <w:t>可直接调用的方法：给每一个抽象词都找一个真实例子。</w:t>
      </w:r>
    </w:p>
    <w:p w14:paraId="2CAB0F02">
      <w:pPr>
        <w:pStyle w:val="5"/>
      </w:pPr>
      <w:r>
        <w:rPr>
          <w:rFonts w:eastAsia="微软雅黑"/>
        </w:rPr>
        <w:t>5. ToB / ToC / 通用 三类适配总结</w:t>
      </w:r>
    </w:p>
    <w:p w14:paraId="14F09776">
      <w:pPr>
        <w:pStyle w:val="5"/>
      </w:pPr>
      <w:r>
        <w:rPr>
          <w:rFonts w:eastAsia="微软雅黑"/>
        </w:rPr>
        <w:t>5.1 更适合 ToB 创始人 / 老板IP 的技巧</w:t>
      </w:r>
    </w:p>
    <w:p w14:paraId="1EB73A91">
      <w:r>
        <w:rPr>
          <w:rFonts w:eastAsia="微软雅黑"/>
        </w:rPr>
        <w:t>【归纳结论】更适合 ToB 的技巧，核心都围绕“责任、机制、案例、托付、行业判断”。例如反差显真开头、时间/数据对照、信任型商业金句、机制证明、顾客为什么托付。</w:t>
      </w:r>
    </w:p>
    <w:p w14:paraId="1BC4E362">
      <w:r>
        <w:rPr>
          <w:rFonts w:eastAsia="微软雅黑"/>
        </w:rPr>
        <w:t>为什么适合：ToB 决策更慢，用户更需要判断你是否真懂业务、是否能承担风险、是否值得长期合作。</w:t>
      </w:r>
    </w:p>
    <w:p w14:paraId="1E620DD5">
      <w:r>
        <w:rPr>
          <w:rFonts w:eastAsia="微软雅黑"/>
        </w:rPr>
        <w:t>适合内容：老板故事、公司案例、服务说明、行业判断、交付方法。</w:t>
      </w:r>
    </w:p>
    <w:p w14:paraId="68AB3A1F">
      <w:r>
        <w:rPr>
          <w:rFonts w:eastAsia="微软雅黑"/>
        </w:rPr>
        <w:t>使用注意：不要全篇只有情绪，要把流程、机制、客户视角、行业细节说出来。</w:t>
      </w:r>
    </w:p>
    <w:p w14:paraId="33985A77">
      <w:pPr>
        <w:pStyle w:val="5"/>
      </w:pPr>
      <w:r>
        <w:rPr>
          <w:rFonts w:eastAsia="微软雅黑"/>
        </w:rPr>
        <w:t>5.2 更适合 ToC 个人IP 的技巧</w:t>
      </w:r>
    </w:p>
    <w:p w14:paraId="2F63BA4A">
      <w:r>
        <w:rPr>
          <w:rFonts w:eastAsia="微软雅黑"/>
        </w:rPr>
        <w:t>【归纳结论】更适合 ToC 的技巧，核心是“获得感、身份代入、成长叙事、情绪共鸣、可立即使用”。例如结果承诺+身份升级、挑战式提问、三步模板、使命宣言、优点清单与人设盲盒。</w:t>
      </w:r>
    </w:p>
    <w:p w14:paraId="6703D7A8">
      <w:r>
        <w:rPr>
          <w:rFonts w:eastAsia="微软雅黑"/>
        </w:rPr>
        <w:t>为什么适合：ToC 用户更容易被“我也能成为___”“我现在就能拿走___”触发。</w:t>
      </w:r>
    </w:p>
    <w:p w14:paraId="7A948F24">
      <w:r>
        <w:rPr>
          <w:rFonts w:eastAsia="微软雅黑"/>
        </w:rPr>
        <w:t>适合内容：第一条视频、自我介绍、成长方法、教程、工具使用、经验包装。</w:t>
      </w:r>
    </w:p>
    <w:p w14:paraId="2052678F">
      <w:r>
        <w:rPr>
          <w:rFonts w:eastAsia="微软雅黑"/>
        </w:rPr>
        <w:t>使用注意：不要只讲情绪，要给可以立刻执行的动作。</w:t>
      </w:r>
    </w:p>
    <w:p w14:paraId="7D344E7A">
      <w:pPr>
        <w:pStyle w:val="5"/>
      </w:pPr>
      <w:r>
        <w:rPr>
          <w:rFonts w:eastAsia="微软雅黑"/>
        </w:rPr>
        <w:t>5.3 两者都能用的通用技巧</w:t>
      </w:r>
    </w:p>
    <w:p w14:paraId="5DF7C67A">
      <w:r>
        <w:rPr>
          <w:rFonts w:eastAsia="微软雅黑"/>
        </w:rPr>
        <w:t>【归纳结论】通用技巧包括反常识纠偏、观点压缩金句、模块化推进、类比解释、细节增强真实感、评论区承接型 CTA、口语化表达、样本投喂与素材系统。</w:t>
      </w:r>
    </w:p>
    <w:p w14:paraId="04ABF926">
      <w:r>
        <w:rPr>
          <w:rFonts w:eastAsia="微软雅黑"/>
        </w:rPr>
        <w:t>为什么适合：这些技巧不依赖赛道，而依赖内容传播机制本身。</w:t>
      </w:r>
    </w:p>
    <w:p w14:paraId="7D00BCF1">
      <w:r>
        <w:rPr>
          <w:rFonts w:eastAsia="微软雅黑"/>
        </w:rPr>
        <w:t>适合内容：所有短视频口播、图文拆解、个人IP方法论。</w:t>
      </w:r>
    </w:p>
    <w:p w14:paraId="194C6607">
      <w:r>
        <w:rPr>
          <w:rFonts w:eastAsia="微软雅黑"/>
        </w:rPr>
        <w:t>使用注意：同一个技巧在 ToB 里要更“重证据”，在 ToC 里要更“重代入”。</w:t>
      </w:r>
    </w:p>
    <w:p w14:paraId="0D82B285">
      <w:pPr>
        <w:pStyle w:val="5"/>
      </w:pPr>
      <w:r>
        <w:rPr>
          <w:rFonts w:eastAsia="微软雅黑"/>
        </w:rPr>
        <w:t>6. 高价值句式与表达方式沉淀</w:t>
      </w:r>
    </w:p>
    <w:p w14:paraId="55706713">
      <w:r>
        <w:rPr>
          <w:rFonts w:eastAsia="微软雅黑"/>
        </w:rPr>
        <w:t>高频有效句式</w:t>
      </w:r>
    </w:p>
    <w:p w14:paraId="4084FFC8">
      <w:r>
        <w:rPr>
          <w:rFonts w:eastAsia="微软雅黑"/>
        </w:rPr>
        <w:t>你以为___，但其实___。</w:t>
      </w:r>
    </w:p>
    <w:p w14:paraId="10EF0CB7">
      <w:r>
        <w:rPr>
          <w:rFonts w:eastAsia="微软雅黑"/>
        </w:rPr>
        <w:t>真正决定___的，不是___，而是___。</w:t>
      </w:r>
    </w:p>
    <w:p w14:paraId="3B3C048D">
      <w:r>
        <w:rPr>
          <w:rFonts w:eastAsia="微软雅黑"/>
        </w:rPr>
        <w:t>大部分人做不好___的核心原因，就是___。</w:t>
      </w:r>
    </w:p>
    <w:p w14:paraId="518E5B6D">
      <w:r>
        <w:rPr>
          <w:rFonts w:eastAsia="微软雅黑"/>
        </w:rPr>
        <w:t>很多人都在___，但真正重要的是___。</w:t>
      </w:r>
    </w:p>
    <w:p w14:paraId="77AB745C">
      <w:r>
        <w:rPr>
          <w:rFonts w:eastAsia="微软雅黑"/>
        </w:rPr>
        <w:t>你缺的从来不是___，你缺的是___。</w:t>
      </w:r>
    </w:p>
    <w:p w14:paraId="23ABAEDC">
      <w:r>
        <w:rPr>
          <w:rFonts w:eastAsia="微软雅黑"/>
        </w:rPr>
        <w:t>高频有效开头表达</w:t>
      </w:r>
    </w:p>
    <w:p w14:paraId="2757CDAA">
      <w:r>
        <w:rPr>
          <w:rFonts w:eastAsia="微软雅黑"/>
        </w:rPr>
        <w:t>看完这条，你会变成一个___的人。</w:t>
      </w:r>
    </w:p>
    <w:p w14:paraId="105F7AEC">
      <w:pPr>
        <w:ind w:left="115"/>
      </w:pPr>
      <w:r>
        <w:rPr>
          <w:rFonts w:eastAsia="微软雅黑"/>
        </w:rPr>
        <w:t>1分钟之后，你就能___。</w:t>
      </w:r>
    </w:p>
    <w:p w14:paraId="0B1F3A94">
      <w:r>
        <w:rPr>
          <w:rFonts w:eastAsia="微软雅黑"/>
        </w:rPr>
        <w:t>如果此生注定___，你会___吗？</w:t>
      </w:r>
    </w:p>
    <w:p w14:paraId="76875604">
      <w:r>
        <w:rPr>
          <w:rFonts w:eastAsia="微软雅黑"/>
        </w:rPr>
        <w:t>别人以为我___，但真实的我___。</w:t>
      </w:r>
    </w:p>
    <w:p w14:paraId="2D289631">
      <w:r>
        <w:rPr>
          <w:rFonts w:eastAsia="微软雅黑"/>
        </w:rPr>
        <w:t>从___到___，中间我踩过最深的坑是___。</w:t>
      </w:r>
    </w:p>
    <w:p w14:paraId="64BA6397">
      <w:r>
        <w:rPr>
          <w:rFonts w:eastAsia="微软雅黑"/>
        </w:rPr>
        <w:t>高频有效转折表达</w:t>
      </w:r>
    </w:p>
    <w:p w14:paraId="5CFD79F4">
      <w:r>
        <w:rPr>
          <w:rFonts w:eastAsia="微软雅黑"/>
        </w:rPr>
        <w:t>但问题恰恰出在这里。</w:t>
      </w:r>
    </w:p>
    <w:p w14:paraId="39C942FB">
      <w:r>
        <w:rPr>
          <w:rFonts w:eastAsia="微软雅黑"/>
        </w:rPr>
        <w:t>真正难的不是第一步，而是___。</w:t>
      </w:r>
    </w:p>
    <w:p w14:paraId="1588BB7A">
      <w:r>
        <w:rPr>
          <w:rFonts w:eastAsia="微软雅黑"/>
        </w:rPr>
        <w:t>说到这里，你可能会觉得___，但___。</w:t>
      </w:r>
    </w:p>
    <w:p w14:paraId="4B14E21D">
      <w:r>
        <w:rPr>
          <w:rFonts w:eastAsia="微软雅黑"/>
        </w:rPr>
        <w:t>打个比方，这件事就像___。</w:t>
      </w:r>
    </w:p>
    <w:p w14:paraId="7C3EFAD2">
      <w:r>
        <w:rPr>
          <w:rFonts w:eastAsia="微软雅黑"/>
        </w:rPr>
        <w:t>如果只做到这里，还是不够。</w:t>
      </w:r>
    </w:p>
    <w:p w14:paraId="45C49C57">
      <w:r>
        <w:rPr>
          <w:rFonts w:eastAsia="微软雅黑"/>
        </w:rPr>
        <w:t>高频有效结尾表达</w:t>
      </w:r>
    </w:p>
    <w:p w14:paraId="6E4B18BF">
      <w:r>
        <w:rPr>
          <w:rFonts w:eastAsia="微软雅黑"/>
        </w:rPr>
        <w:t>说到底，这件事拼的不是___，而是___。</w:t>
      </w:r>
    </w:p>
    <w:p w14:paraId="6765A81F">
      <w:r>
        <w:rPr>
          <w:rFonts w:eastAsia="微软雅黑"/>
        </w:rPr>
        <w:t>所以我越来越确定一个判断：___。</w:t>
      </w:r>
    </w:p>
    <w:p w14:paraId="7040BC70">
      <w:r>
        <w:rPr>
          <w:rFonts w:eastAsia="微软雅黑"/>
        </w:rPr>
        <w:t>客户最后买单的，从来不是___，而是___。</w:t>
      </w:r>
    </w:p>
    <w:p w14:paraId="1CDD10B0">
      <w:r>
        <w:rPr>
          <w:rFonts w:eastAsia="微软雅黑"/>
        </w:rPr>
        <w:t>如果你也在经历___，希望这句话能给你一点底气。</w:t>
      </w:r>
    </w:p>
    <w:p w14:paraId="3FCF584F">
      <w:r>
        <w:rPr>
          <w:rFonts w:eastAsia="微软雅黑"/>
        </w:rPr>
        <w:t>如果你想让我把下一步也拆给你，评论区留___。</w:t>
      </w:r>
    </w:p>
    <w:p w14:paraId="3ED6A5C6">
      <w:r>
        <w:rPr>
          <w:rFonts w:eastAsia="微软雅黑"/>
        </w:rPr>
        <w:t>高频有效金句句型</w:t>
      </w:r>
    </w:p>
    <w:p w14:paraId="00286908">
      <w:r>
        <w:rPr>
          <w:rFonts w:eastAsia="微软雅黑"/>
        </w:rPr>
        <w:t>不是___，是___。</w:t>
      </w:r>
    </w:p>
    <w:p w14:paraId="59C9AF88">
      <w:r>
        <w:rPr>
          <w:rFonts w:eastAsia="微软雅黑"/>
        </w:rPr>
        <w:t>与其___，不如___。</w:t>
      </w:r>
    </w:p>
    <w:p w14:paraId="62A229BE">
      <w:r>
        <w:rPr>
          <w:rFonts w:eastAsia="微软雅黑"/>
        </w:rPr>
        <w:t>要么___，要么___。</w:t>
      </w:r>
    </w:p>
    <w:p w14:paraId="472971B7">
      <w:r>
        <w:rPr>
          <w:rFonts w:eastAsia="微软雅黑"/>
        </w:rPr>
        <w:t>做的不是___，做的是___。</w:t>
      </w:r>
    </w:p>
    <w:p w14:paraId="79DCC551">
      <w:r>
        <w:rPr>
          <w:rFonts w:eastAsia="微软雅黑"/>
        </w:rPr>
        <w:t>人生不是___，是___。</w:t>
      </w:r>
    </w:p>
    <w:p w14:paraId="0E133436">
      <w:pPr>
        <w:pStyle w:val="5"/>
      </w:pPr>
      <w:r>
        <w:rPr>
          <w:rFonts w:eastAsia="微软雅黑"/>
        </w:rPr>
        <w:t>7. 反面清单：不建议使用的写法</w:t>
      </w:r>
    </w:p>
    <w:p w14:paraId="12B03BCC">
      <w:r>
        <w:rPr>
          <w:rFonts w:eastAsia="微软雅黑"/>
        </w:rPr>
        <w:t>【归纳结论】只有大词、没有场景：比如“深度赋能、系统升级、全面提升”，如果不接具体动作，容易空。</w:t>
      </w:r>
    </w:p>
    <w:p w14:paraId="2EDE43D6">
      <w:r>
        <w:rPr>
          <w:rFonts w:eastAsia="微软雅黑"/>
        </w:rPr>
        <w:t>【归纳结论】只有人设标签、没有经历与证据：只说“我是专业的”“我是资深的”，用户不会信。</w:t>
      </w:r>
    </w:p>
    <w:p w14:paraId="7FDE06F9">
      <w:r>
        <w:rPr>
          <w:rFonts w:eastAsia="微软雅黑"/>
        </w:rPr>
        <w:t>【归纳结论】只有反常识，没有后续证明：会像故意抬杠。</w:t>
      </w:r>
    </w:p>
    <w:p w14:paraId="7FCEFD2F">
      <w:r>
        <w:rPr>
          <w:rFonts w:eastAsia="微软雅黑"/>
        </w:rPr>
        <w:t>【归纳结论】只有情绪，没有出口：危机讲很多，方法讲很少，用户会疲劳。</w:t>
      </w:r>
    </w:p>
    <w:p w14:paraId="03DB54DA">
      <w:r>
        <w:rPr>
          <w:rFonts w:eastAsia="微软雅黑"/>
        </w:rPr>
        <w:t>【归纳结论】只有步骤，没有结果承诺：会让教程显得很普通。</w:t>
      </w:r>
    </w:p>
    <w:p w14:paraId="088217EB">
      <w:r>
        <w:rPr>
          <w:rFonts w:eastAsia="微软雅黑"/>
        </w:rPr>
        <w:t>【归纳结论】只有结果，没有过程代价：人物故事会像编的。</w:t>
      </w:r>
    </w:p>
    <w:p w14:paraId="0D60FCCB">
      <w:r>
        <w:rPr>
          <w:rFonts w:eastAsia="微软雅黑"/>
        </w:rPr>
        <w:t>【归纳结论】一味追求漂亮句子，忽略口语节奏：更容易有 AI 味。</w:t>
      </w:r>
    </w:p>
    <w:p w14:paraId="47326EB5">
      <w:r>
        <w:rPr>
          <w:rFonts w:eastAsia="微软雅黑"/>
        </w:rPr>
        <w:t>【归纳结论】套模板不套纹理：结构像了，但没有你的口头禅、行业细节、个人判断，最后会“形似神不似”。</w:t>
      </w:r>
    </w:p>
    <w:p w14:paraId="56A45433">
      <w:pPr>
        <w:pStyle w:val="5"/>
      </w:pPr>
      <w:r>
        <w:rPr>
          <w:rFonts w:eastAsia="微软雅黑"/>
        </w:rPr>
        <w:t>8. 最终浓缩版总结</w:t>
      </w:r>
    </w:p>
    <w:p w14:paraId="0472AA45">
      <w:pPr>
        <w:pStyle w:val="5"/>
      </w:pPr>
      <w:r>
        <w:rPr>
          <w:rFonts w:eastAsia="微软雅黑"/>
        </w:rPr>
        <w:t>8.1 《IP文案创作核心原则清单》</w:t>
      </w:r>
    </w:p>
    <w:p w14:paraId="206FAA13">
      <w:r>
        <w:rPr>
          <w:rFonts w:eastAsia="微软雅黑"/>
        </w:rPr>
        <w:t>先给钩子，再讲道理；先给获得感，再给方法。</w:t>
      </w:r>
    </w:p>
    <w:p w14:paraId="1946182D">
      <w:r>
        <w:rPr>
          <w:rFonts w:eastAsia="微软雅黑"/>
        </w:rPr>
        <w:t>金句不是修辞，而是替用户下判断。</w:t>
      </w:r>
    </w:p>
    <w:p w14:paraId="4A201E27">
      <w:r>
        <w:rPr>
          <w:rFonts w:eastAsia="微软雅黑"/>
        </w:rPr>
        <w:t>真正的信任来自细节、机制、代价和结果，不来自自夸。</w:t>
      </w:r>
    </w:p>
    <w:p w14:paraId="45EEC11C">
      <w:r>
        <w:rPr>
          <w:rFonts w:eastAsia="微软雅黑"/>
        </w:rPr>
        <w:t>人物型内容一定要有转折、低谷、代价和翻盘。</w:t>
      </w:r>
    </w:p>
    <w:p w14:paraId="7994D6B6">
      <w:r>
        <w:rPr>
          <w:rFonts w:eastAsia="微软雅黑"/>
        </w:rPr>
        <w:t>方法型内容一定要有“错误示范—正确路径—可执行步骤”。</w:t>
      </w:r>
    </w:p>
    <w:p w14:paraId="0290F966">
      <w:r>
        <w:rPr>
          <w:rFonts w:eastAsia="微软雅黑"/>
        </w:rPr>
        <w:t>每条内容都要有一个能被记住的句子、一个能被相信的细节、一个能被带走的方法。</w:t>
      </w:r>
    </w:p>
    <w:p w14:paraId="03A158B0">
      <w:r>
        <w:rPr>
          <w:rFonts w:eastAsia="微软雅黑"/>
        </w:rPr>
        <w:t>ToB 更重责任、机制、案例、托付；ToC 更重代入、成长、获得感、行动门槛低。</w:t>
      </w:r>
    </w:p>
    <w:p w14:paraId="61C28EA1">
      <w:r>
        <w:rPr>
          <w:rFonts w:eastAsia="微软雅黑"/>
        </w:rPr>
        <w:t>去 AI 味的关键，不是不用 AI，而是多用样本、素材、口语和真实经验。</w:t>
      </w:r>
    </w:p>
    <w:p w14:paraId="5BB8452D">
      <w:r>
        <w:rPr>
          <w:rFonts w:eastAsia="微软雅黑"/>
        </w:rPr>
        <w:t>模板是骨架，个人纹理才是灵魂。</w:t>
      </w:r>
    </w:p>
    <w:p w14:paraId="2315792A">
      <w:r>
        <w:rPr>
          <w:rFonts w:eastAsia="微软雅黑"/>
        </w:rPr>
        <w:t>收口不要硬卖，先做轻承接，再做深转化。</w:t>
      </w:r>
    </w:p>
    <w:p w14:paraId="05CFB62E">
      <w:pPr>
        <w:pStyle w:val="5"/>
      </w:pPr>
      <w:r>
        <w:rPr>
          <w:rFonts w:eastAsia="微软雅黑"/>
        </w:rPr>
        <w:t>8.2 《IP文案创作检查清单》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9F01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AC95F3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√</w:t>
            </w:r>
          </w:p>
        </w:tc>
        <w:tc>
          <w:tcPr>
            <w:tcW w:w="4968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671268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检查项</w:t>
            </w:r>
          </w:p>
        </w:tc>
      </w:tr>
      <w:tr w14:paraId="234C5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7CD5F6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□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439542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开头有没有在前 1 句就给出结果、冲突、反差、问题或悬念？</w:t>
            </w:r>
          </w:p>
        </w:tc>
      </w:tr>
      <w:tr w14:paraId="1A457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CA097A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□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71D63B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这条内容的核心判断能不能压成一句可复述的金句？</w:t>
            </w:r>
          </w:p>
        </w:tc>
      </w:tr>
      <w:tr w14:paraId="5DF37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828E0F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□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101ACB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正文有没有至少一个真实细节、案例、术语或流程？</w:t>
            </w:r>
          </w:p>
        </w:tc>
      </w:tr>
      <w:tr w14:paraId="280BA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019E36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□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624735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内容有没有从“是什么”讲到“为什么有效”和“怎么做”？</w:t>
            </w:r>
          </w:p>
        </w:tc>
      </w:tr>
      <w:tr w14:paraId="35ACA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53324A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□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755E30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这条文案里有没有能让用户感受到你“真的做过”的部分？</w:t>
            </w:r>
          </w:p>
        </w:tc>
      </w:tr>
      <w:tr w14:paraId="201E6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D6A6D0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□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868817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有没有一处情绪推进：焦虑、反差、希望、翻盘、托付、底气？</w:t>
            </w:r>
          </w:p>
        </w:tc>
      </w:tr>
      <w:tr w14:paraId="05D93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47F5E5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□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F48578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有没有体现你的人设：你是谁、你经历过什么、你为什么这样判断？</w:t>
            </w:r>
          </w:p>
        </w:tc>
      </w:tr>
      <w:tr w14:paraId="0815A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E81EC5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□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6A2F21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有没有口语化重写，读出来像真人说话，而不是文章？</w:t>
            </w:r>
          </w:p>
        </w:tc>
      </w:tr>
      <w:tr w14:paraId="7B989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0DD44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□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4197CA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有没有把大词拆成具体动作，避免假、大、空？</w:t>
            </w:r>
          </w:p>
        </w:tc>
      </w:tr>
      <w:tr w14:paraId="0DDAF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E244F8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□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A23305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CTA 是否自然，且和正文内容强相关？</w:t>
            </w:r>
          </w:p>
        </w:tc>
      </w:tr>
    </w:tbl>
    <w:p w14:paraId="24F6F279"/>
    <w:p w14:paraId="0CF1D2AD">
      <w:r>
        <w:rPr>
          <w:rFonts w:eastAsia="微软雅黑"/>
        </w:rPr>
        <w:t>附录：四份资料中最具代表性的直接证据</w:t>
      </w:r>
    </w:p>
    <w:p w14:paraId="66A66BB5">
      <w:r>
        <w:rPr>
          <w:rFonts w:eastAsia="微软雅黑"/>
        </w:rPr>
        <w:t>【资料直接体现｜开头原句】“看完这个视频，你将变成一个有三年工作经验的应届生。”——说明结果承诺 + 身份升级是有效的首屏打法。</w:t>
      </w:r>
    </w:p>
    <w:p w14:paraId="10AA4191">
      <w:r>
        <w:rPr>
          <w:rFonts w:eastAsia="微软雅黑"/>
        </w:rPr>
        <w:t>【资料直接体现｜开头原句】“大部分人用不好AI的核心原因，就是把AI变成了另一个维度的自己。”——说明反常识纠偏型开头非常适合方法论口播。</w:t>
      </w:r>
    </w:p>
    <w:p w14:paraId="14DC10B3">
      <w:r>
        <w:rPr>
          <w:rFonts w:eastAsia="微软雅黑"/>
        </w:rPr>
        <w:t>【资料直接体现｜开头原句】“1分钟之后，你会有无限创作爆款的能力。”——说明时间压缩 + 极大结果承诺适合教程类转收藏内容。</w:t>
      </w:r>
    </w:p>
    <w:p w14:paraId="5DA9F738">
      <w:r>
        <w:rPr>
          <w:rFonts w:eastAsia="微软雅黑"/>
        </w:rPr>
        <w:t>【资料直接体现｜金句原句】“AI使用真正的门槛从来不是提示词，而是你有没有自己的素材判断和表达系统。”——说明真正高质量金句往往是在替用户完成一句底层判断。</w:t>
      </w:r>
    </w:p>
    <w:p w14:paraId="60DC9E29">
      <w:r>
        <w:rPr>
          <w:rFonts w:eastAsia="微软雅黑"/>
        </w:rPr>
        <w:t>【资料直接体现｜模板骨架】“口碑现象引入→信任背书→反套路观点→机制支撑→行动号召”——说明转化型内容的信任闭环必须落到机制上。</w:t>
      </w:r>
    </w:p>
    <w:p w14:paraId="75F4731D">
      <w:r>
        <w:rPr>
          <w:rFonts w:eastAsia="微软雅黑"/>
        </w:rPr>
        <w:t>【资料直接体现｜模板骨架】“低调反差→苦出身创业→破产低谷→真诚温度→方法论收口”——说明老板IP高信任内容不是只讲成功，而是讲为什么值得托付。</w:t>
      </w:r>
    </w:p>
    <w:p w14:paraId="36CF4D30">
      <w:r>
        <w:br w:type="page"/>
      </w:r>
    </w:p>
    <w:p w14:paraId="3A3E55B9">
      <w:pPr>
        <w:pStyle w:val="3"/>
      </w:pPr>
      <w:r>
        <w:t>模块 3｜标准内容结构与审核规则</w:t>
      </w:r>
    </w:p>
    <w:p w14:paraId="2A19FFCE">
      <w:r>
        <w:rPr>
          <w:rFonts w:eastAsia="微软雅黑"/>
          <w:b/>
        </w:rPr>
        <w:t>来源文件：常见内容结构标准白皮书_个人IP与文案技巧系统整理版.docx</w:t>
      </w:r>
    </w:p>
    <w:p w14:paraId="6A254A94">
      <w:r>
        <w:rPr>
          <w:rFonts w:eastAsia="微软雅黑"/>
          <w:b/>
        </w:rPr>
        <w:t>模块用途：</w:t>
      </w:r>
      <w:r>
        <w:rPr>
          <w:rFonts w:eastAsia="微软雅黑"/>
        </w:rPr>
        <w:t>优先用于干货型、故事型、观点型、访谈型、用户证言型等结构调用与审核自检。</w:t>
      </w:r>
    </w:p>
    <w:p w14:paraId="0C67D5DF">
      <w:r>
        <w:rPr>
          <w:rFonts w:eastAsia="微软雅黑"/>
          <w:b/>
        </w:rPr>
        <w:t>保留说明：</w:t>
      </w:r>
      <w:r>
        <w:rPr>
          <w:rFonts w:eastAsia="微软雅黑"/>
        </w:rPr>
        <w:t>以下为来源文档完整整合正文，仅做版式统一与插入位置调整，不做删减。</w:t>
      </w:r>
    </w:p>
    <w:p w14:paraId="1D5B07C5">
      <w:r>
        <w:rPr>
          <w:rFonts w:eastAsia="微软雅黑"/>
        </w:rPr>
        <w:t>常见内容结构标准白皮书</w:t>
      </w:r>
      <w:r>
        <w:rPr>
          <w:rFonts w:eastAsia="微软雅黑"/>
        </w:rPr>
        <w:br w:type="textWrapping"/>
      </w:r>
      <w:r>
        <w:rPr>
          <w:rFonts w:eastAsia="微软雅黑"/>
        </w:rPr>
        <w:t>个人IP打造与文案写作系统整理版</w:t>
      </w:r>
    </w:p>
    <w:p w14:paraId="6F207EB0">
      <w:r>
        <w:rPr>
          <w:rFonts w:eastAsia="微软雅黑"/>
        </w:rPr>
        <w:t>严格依据上传书籍内容整理</w:t>
      </w:r>
      <w:r>
        <w:rPr>
          <w:rFonts w:eastAsia="微软雅黑"/>
        </w:rPr>
        <w:br w:type="textWrapping"/>
      </w:r>
      <w:r>
        <w:rPr>
          <w:rFonts w:eastAsia="微软雅黑"/>
        </w:rPr>
        <w:t>不额外补充书外观点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30E49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78E207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文档说明：本书为 9 页白皮书，核心内容是“内容产出原则 + 常见内容结构模板 + 内容审核维度”。下文所有结论均以白皮书页面内容为准；凡原书未讲到或截图无法确认之处，均明确标注。</w:t>
            </w:r>
          </w:p>
        </w:tc>
      </w:tr>
    </w:tbl>
    <w:p w14:paraId="13C349C1"/>
    <w:p w14:paraId="3126E188">
      <w:r>
        <w:rPr>
          <w:rFonts w:eastAsia="微软雅黑"/>
        </w:rPr>
        <w:t>整理对象：常见内容结构标准白皮书｜输出目的：形成个人IP打造与文案写作知识提炼</w:t>
      </w:r>
    </w:p>
    <w:p w14:paraId="5AE44F50">
      <w:r>
        <w:rPr>
          <w:rFonts w:eastAsia="微软雅黑"/>
        </w:rPr>
        <w:t>开始正式整理前的判断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A0A6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968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BAD761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判断项</w:t>
            </w:r>
          </w:p>
        </w:tc>
        <w:tc>
          <w:tcPr>
            <w:tcW w:w="4968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74AE2F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结论</w:t>
            </w:r>
          </w:p>
        </w:tc>
      </w:tr>
      <w:tr w14:paraId="23ABD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EF508C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是否适合本任务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0CD6DE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适合，但更偏“文案写作技巧”和“内容结构整理”，对“个人IP打造技巧”的覆盖较少，主要体现为方向一致、表达真实、IP方向贴合与用户证言中“突出IP人设”等内容。</w:t>
            </w:r>
          </w:p>
        </w:tc>
      </w:tr>
      <w:tr w14:paraId="2907D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DC3C3C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主题占比估计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A1D9B2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文案写作/内容结构：约 70%—80%；个人IP打造：约 20%—30%。该比例依据白皮书各页内容重心判断，属于结构化估计，不是原书直接写出的数字。</w:t>
            </w:r>
          </w:p>
        </w:tc>
      </w:tr>
      <w:tr w14:paraId="0DA6A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38FFAF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展开方式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B5E77B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先做全书与任务相关内容总览，再分别整理个人IP打造技巧与文案写作技巧，随后提取模型/结构/案例/关键表达，最后压缩成两份可调用知识库。</w:t>
            </w:r>
          </w:p>
        </w:tc>
      </w:tr>
    </w:tbl>
    <w:p w14:paraId="5916359A"/>
    <w:p w14:paraId="78A82210">
      <w:pPr>
        <w:pStyle w:val="4"/>
      </w:pPr>
      <w:r>
        <w:rPr>
          <w:rFonts w:eastAsia="微软雅黑"/>
        </w:rPr>
        <w:t>第一部分：全书与任务相关内容总览</w:t>
      </w:r>
    </w:p>
    <w:p w14:paraId="3C35AC0B">
      <w:pPr>
        <w:pStyle w:val="5"/>
      </w:pPr>
      <w:r>
        <w:rPr>
          <w:rFonts w:eastAsia="微软雅黑"/>
        </w:rPr>
        <w:t>1. 这本书里关于个人IP打造讲了哪些大方向</w:t>
      </w:r>
    </w:p>
    <w:p w14:paraId="16505ECE">
      <w:r>
        <w:rPr>
          <w:rFonts w:eastAsia="微软雅黑"/>
        </w:rPr>
        <w:t>文件目的与使用场景：帮助老板及其团队明确“好内容”的判断标准，作为共创会后与执行过程中的标准指导与自检。</w:t>
      </w:r>
    </w:p>
    <w:p w14:paraId="2B8C170D">
      <w:r>
        <w:rPr>
          <w:rFonts w:eastAsia="微软雅黑"/>
        </w:rPr>
        <w:t>内容产出原则：方向正确、表达真实、信息高效、具有转化力。</w:t>
      </w:r>
    </w:p>
    <w:p w14:paraId="0561BC50">
      <w:r>
        <w:rPr>
          <w:rFonts w:eastAsia="微软雅黑"/>
        </w:rPr>
        <w:t>与IP有关的判断维度：内容是否围绕老板强项方向展开、表达是否能体现老板真实气质、是否能突出IP人设。</w:t>
      </w:r>
    </w:p>
    <w:p w14:paraId="19BA7E43">
      <w:r>
        <w:rPr>
          <w:rFonts w:eastAsia="微软雅黑"/>
        </w:rPr>
        <w:t>访谈与证言部分：白皮书给出“搞访谈内容结构”和“用户证言内容结构”，体现了如何围绕嘉宾/用户身份、成长经历、项目介绍与IP差异化来组织表达。</w:t>
      </w:r>
    </w:p>
    <w:p w14:paraId="24B0863C">
      <w:pPr>
        <w:pStyle w:val="5"/>
      </w:pPr>
      <w:r>
        <w:rPr>
          <w:rFonts w:eastAsia="微软雅黑"/>
        </w:rPr>
        <w:t>2. 这本书里关于文案写作讲了哪些大方向</w:t>
      </w:r>
    </w:p>
    <w:p w14:paraId="1B8211B3">
      <w:r>
        <w:rPr>
          <w:rFonts w:eastAsia="微软雅黑"/>
        </w:rPr>
        <w:t>干货型内容：包含“信息差型”和“解决问题型”两类结构，以及干货型视频开头的疑问型、纠正型写法。</w:t>
      </w:r>
    </w:p>
    <w:p w14:paraId="47FD2D72">
      <w:r>
        <w:rPr>
          <w:rFonts w:eastAsia="微软雅黑"/>
        </w:rPr>
        <w:t>故事型内容：包含“成事型”“面对冲突型”的故事结构，以及四类故事型内容设计。</w:t>
      </w:r>
    </w:p>
    <w:p w14:paraId="730E9E6B">
      <w:r>
        <w:rPr>
          <w:rFonts w:eastAsia="微软雅黑"/>
        </w:rPr>
        <w:t>观点型内容：给出“一句话说明观点 + 观点支撑点 + 金句总结”的表达模型。</w:t>
      </w:r>
    </w:p>
    <w:p w14:paraId="0A5D926B">
      <w:r>
        <w:rPr>
          <w:rFonts w:eastAsia="微软雅黑"/>
        </w:rPr>
        <w:t>其他类型内容：包括搞访谈内容、晒过程内容、Vlog内容、产品展示内容、新闻体内容、用户证言内容。</w:t>
      </w:r>
    </w:p>
    <w:p w14:paraId="438A497D">
      <w:r>
        <w:rPr>
          <w:rFonts w:eastAsia="微软雅黑"/>
        </w:rPr>
        <w:t>内容审核维度：把内容是否贴合定位、是否有信息量、表达是否自然可信、是否有转化或互动、视频节奏是否合理做成可评分标准。</w:t>
      </w:r>
    </w:p>
    <w:p w14:paraId="5D9B4150">
      <w:pPr>
        <w:pStyle w:val="5"/>
      </w:pPr>
      <w:r>
        <w:rPr>
          <w:rFonts w:eastAsia="微软雅黑"/>
        </w:rPr>
        <w:t>3. 哪部分内容更多，哪部分内容较少</w:t>
      </w:r>
    </w:p>
    <w:p w14:paraId="22FD31D7">
      <w:r>
        <w:rPr>
          <w:rFonts w:eastAsia="微软雅黑"/>
        </w:rPr>
        <w:t>这本白皮书明显更偏向“文案写作技巧 / 内容结构模板”。它最核心的价值是告诉团队不同类型视频如何组织结构、如何抓开头、如何收尾以及如何做审核。关于个人IP打造的内容有，但更多是以“内容应与IP定位一致”“表达要真实”“用户证言要突出IP人设”等方式零散体现，而不是系统讲定位、人设、商业化全链路。</w:t>
      </w:r>
    </w:p>
    <w:p w14:paraId="5E61470A">
      <w:pPr>
        <w:pStyle w:val="5"/>
      </w:pPr>
      <w:r>
        <w:rPr>
          <w:rFonts w:eastAsia="微软雅黑"/>
        </w:rPr>
        <w:t>4. 哪些内容是重点章节</w:t>
      </w:r>
    </w:p>
    <w:p w14:paraId="62EC7E6E">
      <w:pPr>
        <w:pStyle w:val="4"/>
      </w:pPr>
      <w:r>
        <w:rPr>
          <w:rFonts w:eastAsia="微软雅黑"/>
        </w:rPr>
        <w:t>第二部分：内容产出原则（4大标准）</w:t>
      </w:r>
    </w:p>
    <w:p w14:paraId="136B9D20">
      <w:pPr>
        <w:pStyle w:val="4"/>
      </w:pPr>
      <w:r>
        <w:rPr>
          <w:rFonts w:eastAsia="微软雅黑"/>
        </w:rPr>
        <w:t>第三部分：内容结构模型（干货型、故事型、观点型、其他类型）</w:t>
      </w:r>
    </w:p>
    <w:p w14:paraId="1E7639EA">
      <w:pPr>
        <w:pStyle w:val="4"/>
      </w:pPr>
      <w:r>
        <w:rPr>
          <w:rFonts w:eastAsia="微软雅黑"/>
        </w:rPr>
        <w:t>第四部分：内容审核判断维度</w:t>
      </w:r>
    </w:p>
    <w:p w14:paraId="184860E4">
      <w:pPr>
        <w:pStyle w:val="5"/>
      </w:pPr>
      <w:r>
        <w:rPr>
          <w:rFonts w:eastAsia="微软雅黑"/>
        </w:rPr>
        <w:t>5. 哪些内容只是零散提及</w:t>
      </w:r>
    </w:p>
    <w:p w14:paraId="4E4E7CDC">
      <w:r>
        <w:rPr>
          <w:rFonts w:eastAsia="微软雅黑"/>
        </w:rPr>
        <w:t>个人IP的定义、作用、价值，没有单独成章展开。</w:t>
      </w:r>
    </w:p>
    <w:p w14:paraId="0782E8A7">
      <w:r>
        <w:rPr>
          <w:rFonts w:eastAsia="微软雅黑"/>
        </w:rPr>
        <w:t>账号定位方法、人设塑造方法、差异化打造方法，只是通过“方向正确”“突出IP人设”等标准间接体现。</w:t>
      </w:r>
    </w:p>
    <w:p w14:paraId="200898FA">
      <w:r>
        <w:rPr>
          <w:rFonts w:eastAsia="微软雅黑"/>
        </w:rPr>
        <w:t>标题系统、评论区运营、涨粉机制、商业化成交链路等，书中未系统展开。</w:t>
      </w:r>
    </w:p>
    <w:p w14:paraId="27A334D5">
      <w:pPr>
        <w:pStyle w:val="4"/>
      </w:pPr>
      <w:r>
        <w:rPr>
          <w:rFonts w:eastAsia="微软雅黑"/>
        </w:rPr>
        <w:t>第二部分：个人IP打造技巧系统整理</w:t>
      </w:r>
    </w:p>
    <w:p w14:paraId="0474DF3B">
      <w:pPr>
        <w:pStyle w:val="5"/>
      </w:pPr>
      <w:r>
        <w:rPr>
          <w:rFonts w:eastAsia="微软雅黑"/>
        </w:rPr>
        <w:t>1. 书中关于个人IP打造的核心观点</w:t>
      </w:r>
    </w:p>
    <w:p w14:paraId="59480EC7">
      <w:r>
        <w:rPr>
          <w:rFonts w:eastAsia="微软雅黑"/>
        </w:rPr>
        <w:t>好内容首先要“方向正确”，即与IP定位一致，内容要聚焦核心用户痛点，不能跑偏、不能泛泛而谈。</w:t>
      </w:r>
    </w:p>
    <w:p w14:paraId="7246BD70">
      <w:r>
        <w:rPr>
          <w:rFonts w:eastAsia="微软雅黑"/>
        </w:rPr>
        <w:t>好内容还要“表达真实”，即老板表达自然、内容可信、有人温度，拒绝演戏摆拍、装模作样。</w:t>
      </w:r>
    </w:p>
    <w:p w14:paraId="00496F24">
      <w:r>
        <w:rPr>
          <w:rFonts w:eastAsia="微软雅黑"/>
        </w:rPr>
        <w:t>转化型内容不能只讲观点，还要在评论引导、私信诱因、产品带入上形成行动提示。</w:t>
      </w:r>
    </w:p>
    <w:p w14:paraId="59DE43EE">
      <w:r>
        <w:rPr>
          <w:rFonts w:eastAsia="微软雅黑"/>
        </w:rPr>
        <w:t>内容审核时，是否贴合定位/IP方向、是否表现出老板真实气质、是否突出IP人设，都是重要判断项。</w:t>
      </w:r>
    </w:p>
    <w:p w14:paraId="2E3C2375">
      <w:r>
        <w:rPr>
          <w:rFonts w:eastAsia="微软雅黑"/>
        </w:rPr>
        <w:t>说明：以上四点中，前两点和第四点是原书直接写到的原则或评分项；“个人IP打造”的概念性提炼属于基于这些页面内容做的结构化归纳。</w:t>
      </w:r>
    </w:p>
    <w:p w14:paraId="155E869F">
      <w:pPr>
        <w:pStyle w:val="5"/>
      </w:pPr>
      <w:r>
        <w:rPr>
          <w:rFonts w:eastAsia="微软雅黑"/>
        </w:rPr>
        <w:t>2. 书中提出的个人IP打造方法</w:t>
      </w:r>
    </w:p>
    <w:p w14:paraId="1A6B04C7">
      <w:r>
        <w:rPr>
          <w:rFonts w:eastAsia="微软雅黑"/>
        </w:rPr>
        <w:t>用“内容产出原则”统一团队判断：先看方向、再看真实性、再看信息密度、最后看转化动作。</w:t>
      </w:r>
    </w:p>
    <w:p w14:paraId="0C0F9BD4">
      <w:r>
        <w:rPr>
          <w:rFonts w:eastAsia="微软雅黑"/>
        </w:rPr>
        <w:t>通过“搞访谈内容结构”组织嘉宾内容：开头用精彩片段和嘉宾/品牌成绩介绍吸引好奇，中间用成长故事与项目介绍建立人物与价值，结尾用金句总结升华情绪。</w:t>
      </w:r>
    </w:p>
    <w:p w14:paraId="37BF92D6">
      <w:r>
        <w:rPr>
          <w:rFonts w:eastAsia="微软雅黑"/>
        </w:rPr>
        <w:t>通过“用户证言内容结构”让真实用户从自身身份、使用场景、使用前问题、收获、信心变化、与他人不同点等角度发声，既展示价值，也帮助塑造IP。</w:t>
      </w:r>
    </w:p>
    <w:p w14:paraId="188720F2">
      <w:r>
        <w:rPr>
          <w:rFonts w:eastAsia="微软雅黑"/>
        </w:rPr>
        <w:t>通过“内容审核判断维度”持续检查内容是否围绕老板强项和方向展开，而不是做偏。</w:t>
      </w:r>
    </w:p>
    <w:p w14:paraId="6864BDCF">
      <w:pPr>
        <w:pStyle w:val="5"/>
      </w:pPr>
      <w:r>
        <w:rPr>
          <w:rFonts w:eastAsia="微软雅黑"/>
        </w:rPr>
        <w:t>3. 书中涉及的人设 / 定位 / 差异化方法</w:t>
      </w:r>
    </w:p>
    <w:p w14:paraId="44FB990F">
      <w:r>
        <w:rPr>
          <w:rFonts w:eastAsia="微软雅黑"/>
        </w:rPr>
        <w:t>定位：原书没有系统讲“定位方法论”，但明确要求内容必须与IP定位一致。</w:t>
      </w:r>
    </w:p>
    <w:p w14:paraId="515F5804">
      <w:r>
        <w:rPr>
          <w:rFonts w:eastAsia="微软雅黑"/>
        </w:rPr>
        <w:t>人设：原书没有系统讲“人设塑造步骤”，但在用户证言结构中明确提出“你感觉IP和其他人有什么不同”，其作用就是“突出IP人设”。</w:t>
      </w:r>
    </w:p>
    <w:p w14:paraId="4DCBAA26">
      <w:r>
        <w:rPr>
          <w:rFonts w:eastAsia="微软雅黑"/>
        </w:rPr>
        <w:t>差异化：原书没有专章讲“差异化打造”，但在用户证言和访谈内容中，强调通过成长故事、项目经历、个人金句、与其他人的不同点来建立区别。</w:t>
      </w:r>
    </w:p>
    <w:p w14:paraId="4AE72AD5">
      <w:r>
        <w:rPr>
          <w:rFonts w:eastAsia="微软雅黑"/>
        </w:rPr>
        <w:t>表达风格：原书明确要求“老板表达自然、内容可信、有人温度”，这实际上是在给IP表达方式设边界。</w:t>
      </w:r>
    </w:p>
    <w:p w14:paraId="4AE278E9">
      <w:pPr>
        <w:pStyle w:val="5"/>
      </w:pPr>
      <w:r>
        <w:rPr>
          <w:rFonts w:eastAsia="微软雅黑"/>
        </w:rPr>
        <w:t>4. 书中涉及的流量、信任、转化相关打法</w:t>
      </w:r>
    </w:p>
    <w:p w14:paraId="6C07A192">
      <w:r>
        <w:rPr>
          <w:rFonts w:eastAsia="微软雅黑"/>
        </w:rPr>
        <w:t>流量层：强调“5秒抓注意、15秒讲清一个重点”，以及开头要有一句话吸引或一句话说明观点。</w:t>
      </w:r>
    </w:p>
    <w:p w14:paraId="100416F7">
      <w:r>
        <w:rPr>
          <w:rFonts w:eastAsia="微软雅黑"/>
        </w:rPr>
        <w:t>信任层：强调老板表达自然可信、故事要基于真实经历、用户证言要讲清真实场景和真实收获。</w:t>
      </w:r>
    </w:p>
    <w:p w14:paraId="73EF2247">
      <w:r>
        <w:rPr>
          <w:rFonts w:eastAsia="微软雅黑"/>
        </w:rPr>
        <w:t>转化层：强调评论引导、私信诱因、产品带入；视频结尾要形成“行动提示”。</w:t>
      </w:r>
    </w:p>
    <w:p w14:paraId="1ACA4B0B">
      <w:r>
        <w:rPr>
          <w:rFonts w:eastAsia="微软雅黑"/>
        </w:rPr>
        <w:t>审核层：如果内容没有引导转化/引发互动，评分会被直接拉低。</w:t>
      </w:r>
    </w:p>
    <w:p w14:paraId="74E8D37C">
      <w:pPr>
        <w:pStyle w:val="5"/>
      </w:pPr>
      <w:r>
        <w:rPr>
          <w:rFonts w:eastAsia="微软雅黑"/>
        </w:rPr>
        <w:t>5. 书中案例里体现出的个人IP技巧</w:t>
      </w:r>
    </w:p>
    <w:p w14:paraId="57561EA7">
      <w:r>
        <w:rPr>
          <w:rFonts w:eastAsia="微软雅黑"/>
        </w:rPr>
        <w:t>搞访谈内容结构中的案例表格，体现了通过“嘉宾事迹/品牌成绩介绍 + 成长故事 + 项目介绍 + 金句总结”来建立嘉宾可信度与身份感。</w:t>
      </w:r>
    </w:p>
    <w:p w14:paraId="693C07A6">
      <w:r>
        <w:rPr>
          <w:rFonts w:eastAsia="微软雅黑"/>
        </w:rPr>
        <w:t>用户证言内容结构中，“你感觉IP和其他人有什么不同”这一项被明确对应为“突出IP人设”，说明真实用户对IP差异的感知可直接成为内容素材。</w:t>
      </w:r>
    </w:p>
    <w:p w14:paraId="7A53C838">
      <w:r>
        <w:rPr>
          <w:rFonts w:eastAsia="微软雅黑"/>
        </w:rPr>
        <w:t>故事型内容设计中，第二种“人生建议 | 自己经历过才有什么感悟”，强调从亲身经历里提炼利他价值，也可视为IP建立信任的一种方式。</w:t>
      </w:r>
    </w:p>
    <w:p w14:paraId="2ED1F6D4">
      <w:pPr>
        <w:pStyle w:val="5"/>
      </w:pPr>
      <w:r>
        <w:rPr>
          <w:rFonts w:eastAsia="微软雅黑"/>
        </w:rPr>
        <w:t>6. 可直接提炼成“规则”或“原则”的内容</w:t>
      </w:r>
    </w:p>
    <w:p w14:paraId="7C4832C7">
      <w:r>
        <w:rPr>
          <w:rFonts w:eastAsia="微软雅黑"/>
        </w:rPr>
        <w:t>内容必须与IP定位一致，不能跑偏。</w:t>
      </w:r>
    </w:p>
    <w:p w14:paraId="75176BCD">
      <w:r>
        <w:rPr>
          <w:rFonts w:eastAsia="微软雅黑"/>
        </w:rPr>
        <w:t>内容必须聚焦核心用户痛点，不能泛泛而谈。</w:t>
      </w:r>
    </w:p>
    <w:p w14:paraId="228752CC">
      <w:r>
        <w:rPr>
          <w:rFonts w:eastAsia="微软雅黑"/>
        </w:rPr>
        <w:t>表达必须自然可信，避免摆拍、表演化表达。</w:t>
      </w:r>
    </w:p>
    <w:p w14:paraId="767528E4">
      <w:r>
        <w:rPr>
          <w:rFonts w:eastAsia="微软雅黑"/>
        </w:rPr>
        <w:t>信息传达必须高效：5秒抓注意，15秒讲清一个重点。</w:t>
      </w:r>
    </w:p>
    <w:p w14:paraId="5F3967B7">
      <w:r>
        <w:rPr>
          <w:rFonts w:eastAsia="微软雅黑"/>
        </w:rPr>
        <w:t>转化型内容必须有行动提示，不能只停留在表达层。</w:t>
      </w:r>
    </w:p>
    <w:p w14:paraId="0CF07399">
      <w:r>
        <w:rPr>
          <w:rFonts w:eastAsia="微软雅黑"/>
        </w:rPr>
        <w:t>搞访谈和用户证言都要服务于“建立人物可信度 + 输出价值 + 突出差异化”。</w:t>
      </w:r>
    </w:p>
    <w:p w14:paraId="15BC5978">
      <w:pPr>
        <w:pStyle w:val="5"/>
      </w:pPr>
      <w:r>
        <w:rPr>
          <w:rFonts w:eastAsia="微软雅黑"/>
        </w:rPr>
        <w:t>7. 书中未提及但很多人容易误以为提到的内容</w:t>
      </w:r>
    </w:p>
    <w:p w14:paraId="5F6CE480">
      <w:r>
        <w:rPr>
          <w:rFonts w:eastAsia="微软雅黑"/>
        </w:rPr>
        <w:t>书中未系统定义“什么是个人IP”。</w:t>
      </w:r>
    </w:p>
    <w:p w14:paraId="6C155FCA">
      <w:r>
        <w:rPr>
          <w:rFonts w:eastAsia="微软雅黑"/>
        </w:rPr>
        <w:t>书中未系统讲账号定位模型、定位流程或定位公式。</w:t>
      </w:r>
    </w:p>
    <w:p w14:paraId="0FF159AB">
      <w:r>
        <w:rPr>
          <w:rFonts w:eastAsia="微软雅黑"/>
        </w:rPr>
        <w:t>书中未系统讲涨粉机制、商业化成交路径、私域打法。</w:t>
      </w:r>
    </w:p>
    <w:p w14:paraId="0944683B">
      <w:r>
        <w:rPr>
          <w:rFonts w:eastAsia="微软雅黑"/>
        </w:rPr>
        <w:t>书中未系统讲短视频平台差异，也未展开具体平台运营方法。</w:t>
      </w:r>
    </w:p>
    <w:p w14:paraId="70C5FF66">
      <w:pPr>
        <w:pStyle w:val="4"/>
      </w:pPr>
      <w:r>
        <w:rPr>
          <w:rFonts w:eastAsia="微软雅黑"/>
        </w:rPr>
        <w:t>第三部分：文案写作技巧系统整理</w:t>
      </w:r>
    </w:p>
    <w:p w14:paraId="02B4F29A">
      <w:pPr>
        <w:pStyle w:val="5"/>
      </w:pPr>
      <w:r>
        <w:rPr>
          <w:rFonts w:eastAsia="微软雅黑"/>
        </w:rPr>
        <w:t>1. 书中关于文案写作的核心观点</w:t>
      </w:r>
    </w:p>
    <w:p w14:paraId="4C668415">
      <w:r>
        <w:rPr>
          <w:rFonts w:eastAsia="微软雅黑"/>
        </w:rPr>
        <w:t>文案不是随便说，而是要套进标准化内容结构框架。</w:t>
      </w:r>
    </w:p>
    <w:p w14:paraId="7D111EDD">
      <w:r>
        <w:rPr>
          <w:rFonts w:eastAsia="微软雅黑"/>
        </w:rPr>
        <w:t>不同内容类型对应不同结构：干货型、故事型、观点型，以及访谈、过程、Vlog、产品、新闻体、用户证言等。</w:t>
      </w:r>
    </w:p>
    <w:p w14:paraId="5CEB582A">
      <w:r>
        <w:rPr>
          <w:rFonts w:eastAsia="微软雅黑"/>
        </w:rPr>
        <w:t>“好内容”的判断不只看观点本身，还看抓人效率、信息密度、真实性和转化动作。</w:t>
      </w:r>
    </w:p>
    <w:p w14:paraId="662E5691">
      <w:pPr>
        <w:pStyle w:val="5"/>
      </w:pPr>
      <w:r>
        <w:rPr>
          <w:rFonts w:eastAsia="微软雅黑"/>
        </w:rPr>
        <w:t>2. 书中提出的标题技巧</w:t>
      </w:r>
    </w:p>
    <w:p w14:paraId="56935384">
      <w:r>
        <w:rPr>
          <w:rFonts w:eastAsia="微软雅黑"/>
        </w:rPr>
        <w:t>这本白皮书没有系统展开“标题写法大全”，但在干货型视频开头、故事型内容开头和新闻体内容中，能看出它偏好的标题/开头方向：</w:t>
      </w:r>
    </w:p>
    <w:p w14:paraId="5320A5A5">
      <w:r>
        <w:rPr>
          <w:rFonts w:eastAsia="微软雅黑"/>
        </w:rPr>
        <w:t>疑问式开头：例如“为什么你 XXX，还不 XXX”。</w:t>
      </w:r>
    </w:p>
    <w:p w14:paraId="26BBE296">
      <w:r>
        <w:rPr>
          <w:rFonts w:eastAsia="微软雅黑"/>
        </w:rPr>
        <w:t>纠正式开头：例如“你是不是以为 XXX 就 XXX，我告诉你大错特错”。</w:t>
      </w:r>
    </w:p>
    <w:p w14:paraId="53E87AC6">
      <w:r>
        <w:rPr>
          <w:rFonts w:eastAsia="微软雅黑"/>
        </w:rPr>
        <w:t>新闻体标题：倾向直接概括核心事件，并能迅速说明变化结果。</w:t>
      </w:r>
    </w:p>
    <w:p w14:paraId="273EBFE4">
      <w:r>
        <w:rPr>
          <w:rFonts w:eastAsia="微软雅黑"/>
        </w:rPr>
        <w:t>需要说明的是：这些更多是“开头/题眼”方法，不是原书单独命名的标题学体系。</w:t>
      </w:r>
    </w:p>
    <w:p w14:paraId="75F92710">
      <w:pPr>
        <w:pStyle w:val="5"/>
      </w:pPr>
      <w:r>
        <w:rPr>
          <w:rFonts w:eastAsia="微软雅黑"/>
        </w:rPr>
        <w:t>3. 书中提出的开头技巧</w:t>
      </w:r>
    </w:p>
    <w:p w14:paraId="60D6FBEE">
      <w:r>
        <w:rPr>
          <w:rFonts w:eastAsia="微软雅黑"/>
        </w:rPr>
        <w:t>干货型：一句话讲感受或抛出信息差，再进入分析与方法。</w:t>
      </w:r>
    </w:p>
    <w:p w14:paraId="083B58B1">
      <w:r>
        <w:rPr>
          <w:rFonts w:eastAsia="微软雅黑"/>
        </w:rPr>
        <w:t>解决问题型：一句话先说痛点，直接让目标用户产生代入。</w:t>
      </w:r>
    </w:p>
    <w:p w14:paraId="5B16F3DC">
      <w:r>
        <w:rPr>
          <w:rFonts w:eastAsia="微软雅黑"/>
        </w:rPr>
        <w:t>故事型：开头极重要，要“一句话吸引人”，既可从“成事”切，也可从“面对冲突”切。</w:t>
      </w:r>
    </w:p>
    <w:p w14:paraId="30DBEF46">
      <w:r>
        <w:rPr>
          <w:rFonts w:eastAsia="微软雅黑"/>
        </w:rPr>
        <w:t>观点型：先用一句话说明观点，再展开支撑。</w:t>
      </w:r>
    </w:p>
    <w:p w14:paraId="1A378631">
      <w:r>
        <w:rPr>
          <w:rFonts w:eastAsia="微软雅黑"/>
        </w:rPr>
        <w:t>访谈型：用精彩片段剪辑和嘉宾介绍做前30秒开头，制造悬念和好奇。</w:t>
      </w:r>
    </w:p>
    <w:p w14:paraId="1BABD53A">
      <w:pPr>
        <w:pStyle w:val="5"/>
      </w:pPr>
      <w:r>
        <w:rPr>
          <w:rFonts w:eastAsia="微软雅黑"/>
        </w:rPr>
        <w:t>4. 书中提出的正文结构 / 内容结构</w:t>
      </w:r>
    </w:p>
    <w:p w14:paraId="47A3E1B9">
      <w:pPr>
        <w:pStyle w:val="5"/>
      </w:pPr>
      <w:r>
        <w:rPr>
          <w:rFonts w:eastAsia="微软雅黑"/>
        </w:rPr>
        <w:t>4.1 干货型内容</w:t>
      </w:r>
    </w:p>
    <w:p w14:paraId="4F5CCE8B">
      <w:r>
        <w:rPr>
          <w:rFonts w:eastAsia="微软雅黑"/>
        </w:rPr>
        <w:t>信息差型结构：一句话吸引 + 分析 + 具体方法 + 总结/钩子。</w:t>
      </w:r>
    </w:p>
    <w:p w14:paraId="4A6458A9">
      <w:r>
        <w:rPr>
          <w:rFonts w:eastAsia="微软雅黑"/>
        </w:rPr>
        <w:t>解决问题型结构：一句话痛点 + 具体场景/方法 + 解决方案 + 钩子。</w:t>
      </w:r>
    </w:p>
    <w:p w14:paraId="43672C13">
      <w:r>
        <w:rPr>
          <w:rFonts w:eastAsia="微软雅黑"/>
        </w:rPr>
        <w:t>干货型视频开头设计：疑问型、纠正型。</w:t>
      </w:r>
    </w:p>
    <w:p w14:paraId="3C372E7F">
      <w:r>
        <w:rPr>
          <w:rFonts w:eastAsia="微软雅黑"/>
        </w:rPr>
        <w:t>干货型视频结尾：可引流、可给行动提示。</w:t>
      </w:r>
    </w:p>
    <w:p w14:paraId="71FFA661">
      <w:pPr>
        <w:pStyle w:val="5"/>
      </w:pPr>
      <w:r>
        <w:rPr>
          <w:rFonts w:eastAsia="微软雅黑"/>
        </w:rPr>
        <w:t>4.2 故事型内容</w:t>
      </w:r>
    </w:p>
    <w:p w14:paraId="758EBF40">
      <w:r>
        <w:rPr>
          <w:rFonts w:eastAsia="微软雅黑"/>
        </w:rPr>
        <w:t>讲故事结构：背景 + 行动 + 取得 + 转机 + 胜利 + 总结感悟。</w:t>
      </w:r>
    </w:p>
    <w:p w14:paraId="62DFDCEC">
      <w:r>
        <w:rPr>
          <w:rFonts w:eastAsia="微软雅黑"/>
        </w:rPr>
        <w:t>面对冲突型内容：也是开头很重要，且原书特别提醒“讲故事，情绪状态 &gt; 内容”。</w:t>
      </w:r>
    </w:p>
    <w:p w14:paraId="0A7F5B82">
      <w:r>
        <w:rPr>
          <w:rFonts w:eastAsia="微软雅黑"/>
        </w:rPr>
        <w:t>故事型内容设计四种：自我介绍、人生建议、人丑猎奇、逆袭/正能量。</w:t>
      </w:r>
    </w:p>
    <w:p w14:paraId="16C1F30C">
      <w:pPr>
        <w:pStyle w:val="5"/>
      </w:pPr>
      <w:r>
        <w:rPr>
          <w:rFonts w:eastAsia="微软雅黑"/>
        </w:rPr>
        <w:t>4.3 观点型内容</w:t>
      </w:r>
    </w:p>
    <w:p w14:paraId="13CCB119">
      <w:r>
        <w:rPr>
          <w:rFonts w:eastAsia="微软雅黑"/>
        </w:rPr>
        <w:t>讲观点结构：一句话说明观点 + 观点支撑点 + 金句总结。</w:t>
      </w:r>
    </w:p>
    <w:p w14:paraId="4AE3F047">
      <w:r>
        <w:rPr>
          <w:rFonts w:eastAsia="微软雅黑"/>
        </w:rPr>
        <w:t>观点型内容设计要求：有争议、与大众认知有反差。</w:t>
      </w:r>
    </w:p>
    <w:p w14:paraId="0AC9777E">
      <w:pPr>
        <w:pStyle w:val="5"/>
      </w:pPr>
      <w:r>
        <w:rPr>
          <w:rFonts w:eastAsia="微软雅黑"/>
        </w:rPr>
        <w:t>4.4 其他类型内容</w:t>
      </w:r>
    </w:p>
    <w:p w14:paraId="0B07D0B6">
      <w:r>
        <w:rPr>
          <w:rFonts w:eastAsia="微软雅黑"/>
        </w:rPr>
        <w:t>搞访谈内容结构：开头30秒 / 中间9—15分钟 / 结尾30秒—1分钟。</w:t>
      </w:r>
    </w:p>
    <w:p w14:paraId="6D2777EB">
      <w:r>
        <w:rPr>
          <w:rFonts w:eastAsia="微软雅黑"/>
        </w:rPr>
        <w:t>晒过程内容结构：告知视频主题 + 步骤1、2、3、4（可配合讲解） + 结束。</w:t>
      </w:r>
    </w:p>
    <w:p w14:paraId="53C1CDD1">
      <w:r>
        <w:rPr>
          <w:rFonts w:eastAsia="微软雅黑"/>
        </w:rPr>
        <w:t>Vlog内容结构：主题 + 主线 + 画面素材。</w:t>
      </w:r>
    </w:p>
    <w:p w14:paraId="16470D77">
      <w:r>
        <w:rPr>
          <w:rFonts w:eastAsia="微软雅黑"/>
        </w:rPr>
        <w:t>产品展示内容结构：核心产品信息呈现 + 功能/优势细节说明 + 使用场景/价值强化。</w:t>
      </w:r>
    </w:p>
    <w:p w14:paraId="1C462AE5">
      <w:r>
        <w:rPr>
          <w:rFonts w:eastAsia="微软雅黑"/>
        </w:rPr>
        <w:t>新闻体内容结构：核心事件概括（5W1H） + 事件详情展开 + 背景/影响补充。</w:t>
      </w:r>
    </w:p>
    <w:p w14:paraId="0E86C2CC">
      <w:r>
        <w:rPr>
          <w:rFonts w:eastAsia="微软雅黑"/>
        </w:rPr>
        <w:t>用户证言内容结构：用户身份及使用场景 + 具体使用体验描述 + 推荐态度表达。</w:t>
      </w:r>
    </w:p>
    <w:p w14:paraId="3E9DD715">
      <w:pPr>
        <w:pStyle w:val="5"/>
      </w:pPr>
      <w:r>
        <w:rPr>
          <w:rFonts w:eastAsia="微软雅黑"/>
        </w:rPr>
        <w:t>5. 书中提出的爆点、冲突、情绪、观点、故事写法</w:t>
      </w:r>
    </w:p>
    <w:p w14:paraId="0CA74A91">
      <w:r>
        <w:rPr>
          <w:rFonts w:eastAsia="微软雅黑"/>
        </w:rPr>
        <w:t>爆点：干货型里体现为“我知道你不知道的细节”“跟目标用户痛点链接”的信息差或解决方案。</w:t>
      </w:r>
    </w:p>
    <w:p w14:paraId="52A92FED">
      <w:r>
        <w:rPr>
          <w:rFonts w:eastAsia="微软雅黑"/>
        </w:rPr>
        <w:t>冲突：故事型中的“面对冲突”是明确结构类别，说明冲突本身可以成为内容入口。</w:t>
      </w:r>
    </w:p>
    <w:p w14:paraId="3D09C895">
      <w:r>
        <w:rPr>
          <w:rFonts w:eastAsia="微软雅黑"/>
        </w:rPr>
        <w:t>情绪：原书提醒“讲故事，情绪状态 &gt; 内容”，说明讲述状态会直接影响故事成立。</w:t>
      </w:r>
    </w:p>
    <w:p w14:paraId="38759FBD">
      <w:r>
        <w:rPr>
          <w:rFonts w:eastAsia="微软雅黑"/>
        </w:rPr>
        <w:t>观点：观点型必须先明确立场，再给支撑点，最后金句总结。</w:t>
      </w:r>
    </w:p>
    <w:p w14:paraId="2E3166D0">
      <w:r>
        <w:rPr>
          <w:rFonts w:eastAsia="微软雅黑"/>
        </w:rPr>
        <w:t>故事：不仅有“成事型”，还有“自我介绍”“人生建议”“逆袭/正能量”等多种呈现方式。</w:t>
      </w:r>
    </w:p>
    <w:p w14:paraId="1A2CC688">
      <w:pPr>
        <w:pStyle w:val="5"/>
      </w:pPr>
      <w:r>
        <w:rPr>
          <w:rFonts w:eastAsia="微软雅黑"/>
        </w:rPr>
        <w:t>6. 书中提出的收尾、转化、CTA技巧</w:t>
      </w:r>
    </w:p>
    <w:p w14:paraId="1C49A37D">
      <w:r>
        <w:rPr>
          <w:rFonts w:eastAsia="微软雅黑"/>
        </w:rPr>
        <w:t>干货型结尾可用“总结/钩子”，把下一步动作留给用户。</w:t>
      </w:r>
    </w:p>
    <w:p w14:paraId="5515B221">
      <w:r>
        <w:rPr>
          <w:rFonts w:eastAsia="微软雅黑"/>
        </w:rPr>
        <w:t>解决问题型结尾可做“引导链接/钩子”。</w:t>
      </w:r>
    </w:p>
    <w:p w14:paraId="29046B1D">
      <w:r>
        <w:rPr>
          <w:rFonts w:eastAsia="微软雅黑"/>
        </w:rPr>
        <w:t>转化型标准中，原书明确要求有评论引导、私信诱因、产品带入。</w:t>
      </w:r>
    </w:p>
    <w:p w14:paraId="4CE9567F">
      <w:r>
        <w:rPr>
          <w:rFonts w:eastAsia="微软雅黑"/>
        </w:rPr>
        <w:t>视频结尾要形成“行动提示”，否则不算完整转化表达。</w:t>
      </w:r>
    </w:p>
    <w:p w14:paraId="0BB07E9B">
      <w:pPr>
        <w:pStyle w:val="5"/>
      </w:pPr>
      <w:r>
        <w:rPr>
          <w:rFonts w:eastAsia="微软雅黑"/>
        </w:rPr>
        <w:t>7. 书中出现的文案公式、模型、模板、框架</w:t>
      </w:r>
    </w:p>
    <w:p w14:paraId="693D99B0">
      <w:r>
        <w:rPr>
          <w:rFonts w:eastAsia="微软雅黑"/>
        </w:rPr>
        <w:t>讲知识结构：一句话吸引 / 痛点 + 分析 + 具体方法 + 总结/钩子。</w:t>
      </w:r>
    </w:p>
    <w:p w14:paraId="0A010EC7">
      <w:r>
        <w:rPr>
          <w:rFonts w:eastAsia="微软雅黑"/>
        </w:rPr>
        <w:t>讲故事结构：背景 + 行动 + 取得 + 转机 + 胜利 + 总结感悟。</w:t>
      </w:r>
    </w:p>
    <w:p w14:paraId="71370231">
      <w:r>
        <w:rPr>
          <w:rFonts w:eastAsia="微软雅黑"/>
        </w:rPr>
        <w:t>讲观点结构：一句话说明观点 + 观点支撑点 + 金句总结。</w:t>
      </w:r>
    </w:p>
    <w:p w14:paraId="20996EB9">
      <w:r>
        <w:rPr>
          <w:rFonts w:eastAsia="微软雅黑"/>
        </w:rPr>
        <w:t>搞访谈内容结构：精彩片段 + 嘉宾介绍 + 成长故事/项目介绍 + 金句总结。</w:t>
      </w:r>
    </w:p>
    <w:p w14:paraId="18477BAA">
      <w:r>
        <w:rPr>
          <w:rFonts w:eastAsia="微软雅黑"/>
        </w:rPr>
        <w:t>晒过程内容结构：主题 + 步骤 + 讲解 + 结束。</w:t>
      </w:r>
    </w:p>
    <w:p w14:paraId="77EDF779">
      <w:r>
        <w:rPr>
          <w:rFonts w:eastAsia="微软雅黑"/>
        </w:rPr>
        <w:t>Vlog结构：主题 + 主线 + 画面素材。</w:t>
      </w:r>
    </w:p>
    <w:p w14:paraId="7AE824CD">
      <w:r>
        <w:rPr>
          <w:rFonts w:eastAsia="微软雅黑"/>
        </w:rPr>
        <w:t>产品展示结构：产品信息 + 功能/优势 + 场景/价值强化。</w:t>
      </w:r>
    </w:p>
    <w:p w14:paraId="199879D3">
      <w:r>
        <w:rPr>
          <w:rFonts w:eastAsia="微软雅黑"/>
        </w:rPr>
        <w:t>新闻体结构：5W1H + 详情展开 + 背景/影响补充。</w:t>
      </w:r>
    </w:p>
    <w:p w14:paraId="15192ABE">
      <w:r>
        <w:rPr>
          <w:rFonts w:eastAsia="微软雅黑"/>
        </w:rPr>
        <w:t>用户证言结构：身份场景 + 体验描述 + 推荐表达。</w:t>
      </w:r>
    </w:p>
    <w:p w14:paraId="319DF966">
      <w:pPr>
        <w:pStyle w:val="5"/>
      </w:pPr>
      <w:r>
        <w:rPr>
          <w:rFonts w:eastAsia="微软雅黑"/>
        </w:rPr>
        <w:t>8. 案例里体现出的文案技巧</w:t>
      </w:r>
    </w:p>
    <w:p w14:paraId="4DB192DD">
      <w:r>
        <w:rPr>
          <w:rFonts w:eastAsia="微软雅黑"/>
        </w:rPr>
        <w:t>干货型案例用服装店里的“工艺和质量只是客户在乎的一小部分，真正想要的是情绪价值”来做信息差开头，先抓认知反差，再进入分析。</w:t>
      </w:r>
    </w:p>
    <w:p w14:paraId="4A7D9E8F">
      <w:r>
        <w:rPr>
          <w:rFonts w:eastAsia="微软雅黑"/>
        </w:rPr>
        <w:t>解决问题型案例先说“很多专业做销售的人留不住客”，再用“风格诊断表”作为解决方案，体现“问题—场景—方案—引导”的链路。</w:t>
      </w:r>
    </w:p>
    <w:p w14:paraId="139F3F0D">
      <w:r>
        <w:rPr>
          <w:rFonts w:eastAsia="微软雅黑"/>
        </w:rPr>
        <w:t>故事型案例说明了故事需要背景、行动、取得、转机、胜利和感悟，而不只是流水账。</w:t>
      </w:r>
    </w:p>
    <w:p w14:paraId="24E18212">
      <w:r>
        <w:rPr>
          <w:rFonts w:eastAsia="微软雅黑"/>
        </w:rPr>
        <w:t>晒过程案例把茶叶制作过程拆成若干步骤，说明“过程内容”最重要的是主题清楚、步骤清楚、讲解清楚。</w:t>
      </w:r>
    </w:p>
    <w:p w14:paraId="7F998E72">
      <w:r>
        <w:rPr>
          <w:rFonts w:eastAsia="微软雅黑"/>
        </w:rPr>
        <w:t>新闻体案例把“孩子从不想读书到想回学校”的变化与家长痛点、真实素材、真实配音、励志音乐配套，体现新闻体内容的组合方式。</w:t>
      </w:r>
    </w:p>
    <w:p w14:paraId="7410DD6F">
      <w:pPr>
        <w:pStyle w:val="5"/>
      </w:pPr>
      <w:r>
        <w:rPr>
          <w:rFonts w:eastAsia="微软雅黑"/>
        </w:rPr>
        <w:t>9. 可直接提炼成“写作规则”的内容</w:t>
      </w:r>
    </w:p>
    <w:p w14:paraId="30E84E9D">
      <w:r>
        <w:rPr>
          <w:rFonts w:eastAsia="微软雅黑"/>
        </w:rPr>
        <w:t>先判断内容类型，再决定结构，不要所有内容都用一种写法。</w:t>
      </w:r>
    </w:p>
    <w:p w14:paraId="03B0D5B8">
      <w:r>
        <w:rPr>
          <w:rFonts w:eastAsia="微软雅黑"/>
        </w:rPr>
        <w:t>开头必须抓人：干货要有信息差/痛点，故事要有一句话吸引，观点要先亮立场。</w:t>
      </w:r>
    </w:p>
    <w:p w14:paraId="3E03098A">
      <w:r>
        <w:rPr>
          <w:rFonts w:eastAsia="微软雅黑"/>
        </w:rPr>
        <w:t>正文必须围绕一个核心重点推进，不能散。</w:t>
      </w:r>
    </w:p>
    <w:p w14:paraId="2492BEA9">
      <w:r>
        <w:rPr>
          <w:rFonts w:eastAsia="微软雅黑"/>
        </w:rPr>
        <w:t>故事类内容不能只讲事实，还要讲情绪状态和转折。</w:t>
      </w:r>
    </w:p>
    <w:p w14:paraId="4F962DCE">
      <w:r>
        <w:rPr>
          <w:rFonts w:eastAsia="微软雅黑"/>
        </w:rPr>
        <w:t>观点类内容不能只给结论，还要有支撑点。</w:t>
      </w:r>
    </w:p>
    <w:p w14:paraId="57492C8A">
      <w:r>
        <w:rPr>
          <w:rFonts w:eastAsia="微软雅黑"/>
        </w:rPr>
        <w:t>转化型内容必须留出行动提示。</w:t>
      </w:r>
    </w:p>
    <w:p w14:paraId="0F1ECBF8">
      <w:r>
        <w:rPr>
          <w:rFonts w:eastAsia="微软雅黑"/>
        </w:rPr>
        <w:t>发布前要按定位、信息量、真实性、互动/转化、节奏五项维度做审核。</w:t>
      </w:r>
    </w:p>
    <w:p w14:paraId="7D1106FA">
      <w:pPr>
        <w:pStyle w:val="4"/>
      </w:pPr>
      <w:r>
        <w:rPr>
          <w:rFonts w:eastAsia="微软雅黑"/>
        </w:rPr>
        <w:t>第四部分：书中明确提出的方法 / 模型 / 公式 / 框架清单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71855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17C5ED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名称</w:t>
            </w:r>
          </w:p>
        </w:tc>
        <w:tc>
          <w:tcPr>
            <w:tcW w:w="2484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8FE93C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书中如何定义/使用</w:t>
            </w:r>
          </w:p>
        </w:tc>
        <w:tc>
          <w:tcPr>
            <w:tcW w:w="2484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881EAF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归属</w:t>
            </w:r>
          </w:p>
        </w:tc>
        <w:tc>
          <w:tcPr>
            <w:tcW w:w="2484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8D482F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作用</w:t>
            </w:r>
          </w:p>
        </w:tc>
      </w:tr>
      <w:tr w14:paraId="05F47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79FC3D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内容产出原则（4大标准）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238A69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方向正确、表达真实、信息高效、具有转化力。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07A91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个人IP/内容通用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A3C81C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作为好内容判断标准。</w:t>
            </w:r>
          </w:p>
        </w:tc>
      </w:tr>
      <w:tr w14:paraId="18094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31965B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讲知识结构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139DD6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一句话吸引/痛点 + 分析 + 具体方法 + 总结/钩子。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03E620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31EE5A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用于干货型内容。</w:t>
            </w:r>
          </w:p>
        </w:tc>
      </w:tr>
      <w:tr w14:paraId="0297E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F03853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讲故事结构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13099D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背景 + 行动 + 取得 + 转机 + 胜利 + 总结感悟。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2115BF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B30B60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用于故事型内容。</w:t>
            </w:r>
          </w:p>
        </w:tc>
      </w:tr>
      <w:tr w14:paraId="0D4A7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15C504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讲观点结构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63677C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一句话说明观点 + 观点支撑点 + 金句总结。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739C1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0F92B6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用于观点型内容。</w:t>
            </w:r>
          </w:p>
        </w:tc>
      </w:tr>
      <w:tr w14:paraId="35E6D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36922A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搞访谈内容结构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C216E7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开头30秒 + 中间9—15分钟 + 结尾30秒—1分钟。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41F51FE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个人IP/文案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41A2D7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用于嘉宾访谈类视频。</w:t>
            </w:r>
          </w:p>
        </w:tc>
      </w:tr>
      <w:tr w14:paraId="58D74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811AC7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晒过程内容结构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586C0A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告知视频主题 + 步骤 + 讲解 + 结束。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D0BC3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8AE68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用于过程演示类视频。</w:t>
            </w:r>
          </w:p>
        </w:tc>
      </w:tr>
      <w:tr w14:paraId="6F94B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19D2620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Vlog内容结构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32E447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主题 + 主线 + 画面素材。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D4230D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F51DC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用于Vlog记录。</w:t>
            </w:r>
          </w:p>
        </w:tc>
      </w:tr>
      <w:tr w14:paraId="622EB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C523B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产品展示内容结构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F8198D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产品信息 + 功能/优势 + 场景/价值强化。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1B7F7A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36FED3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用于产品展示。</w:t>
            </w:r>
          </w:p>
        </w:tc>
      </w:tr>
      <w:tr w14:paraId="5F3A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107655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新闻体内容结构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0B2745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5W1H + 事件详情展开 + 背景/影响补充。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3C01AE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A4206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用于新闻式表达。</w:t>
            </w:r>
          </w:p>
        </w:tc>
      </w:tr>
      <w:tr w14:paraId="4E72A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64009C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用户证言内容结构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E6648B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身份及使用场景 + 使用体验 + 推荐态度表达。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E9D212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个人IP/文案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6637B4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用于用户见证和背书。</w:t>
            </w:r>
          </w:p>
        </w:tc>
      </w:tr>
    </w:tbl>
    <w:p w14:paraId="7B99C57A"/>
    <w:p w14:paraId="752ABFFE">
      <w:pPr>
        <w:pStyle w:val="4"/>
      </w:pPr>
      <w:r>
        <w:rPr>
          <w:rFonts w:eastAsia="微软雅黑"/>
        </w:rPr>
        <w:t>第五部分：书中案例与示例清单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7A52D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84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A7C616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案例/示例</w:t>
            </w:r>
          </w:p>
        </w:tc>
        <w:tc>
          <w:tcPr>
            <w:tcW w:w="2484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07CACC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书中讲了什么</w:t>
            </w:r>
          </w:p>
        </w:tc>
        <w:tc>
          <w:tcPr>
            <w:tcW w:w="2484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C54388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体现的方法或技巧</w:t>
            </w:r>
          </w:p>
        </w:tc>
        <w:tc>
          <w:tcPr>
            <w:tcW w:w="2484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47C4CE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归属</w:t>
            </w:r>
          </w:p>
        </w:tc>
      </w:tr>
      <w:tr w14:paraId="217D0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6F777C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干货型“信息差”示例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232F7B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用服装店里“客户真正想要的是情绪价值”做开头。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5BF4BD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先抛信息差，再分析，再给方法。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D8582D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</w:tr>
      <w:tr w14:paraId="4D4C7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958708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解决问题型示例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C751F0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针对“专业做销售的人留不住客”提出“风格诊断表”方案。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2923C3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痛点—场景—解决方案—钩子。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A9A94C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</w:tr>
      <w:tr w14:paraId="09CE2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CD2532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故事型案例页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334CE4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以长文故事说明“成事型”与“面对冲突型”开头的重要性。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82BB1B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故事靠背景、行动、转机、情绪与感悟成立。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1444AF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</w:tr>
      <w:tr w14:paraId="31CBA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C6A522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自我介绍/人生建议/逆袭类设计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ACEC3E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把故事型内容再分成四种设计方向。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39CE05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同一类故事内容可有不同写法。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38CEE3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</w:tr>
      <w:tr w14:paraId="7D46E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A9AC53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访谈内容结构表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59A62E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把访谈拆为开头、中间、结尾三段。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FB5B3E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先抓好奇，再讲成长与项目，最后用金句收束。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AE6CBB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个人IP/文案</w:t>
            </w:r>
          </w:p>
        </w:tc>
      </w:tr>
      <w:tr w14:paraId="3CBDE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94C32B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晒过程茶叶案例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0EA555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通过“步骤1、2、3、4”展示老班章制作过程。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33A295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过程类内容要主题清晰、步骤清晰、讲解清晰。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E6A5EA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</w:tr>
      <w:tr w14:paraId="6A4F8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BC5D37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Vlog“CEO的一天”示意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041D2A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给出主题、主线、画面素材三要素。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865DBF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Vlog不是流水账，而是围绕主题和主线组织素材。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90554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</w:tr>
      <w:tr w14:paraId="1EF08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F9E8A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新闻体孩子变化案例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5026CC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讲家长痛点、孩子变化、真实素材与配音。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9B2EB4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新闻体内容要抓核心事件和变化结果。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1BAE9A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</w:tr>
      <w:tr w14:paraId="44BA5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536056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用户证言结构表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ADF5BA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让用户从身份、问题、收获、信心、差异化等角度发言。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008678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通过用户视角展示价值并突出IP人设。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FA88E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个人IP/文案</w:t>
            </w:r>
          </w:p>
        </w:tc>
      </w:tr>
    </w:tbl>
    <w:p w14:paraId="35894B6D"/>
    <w:p w14:paraId="41053DFB">
      <w:pPr>
        <w:pStyle w:val="4"/>
      </w:pPr>
      <w:r>
        <w:rPr>
          <w:rFonts w:eastAsia="微软雅黑"/>
        </w:rPr>
        <w:t>第六部分：高价值原话 / 金句 / 关键表达整理</w:t>
      </w:r>
    </w:p>
    <w:p w14:paraId="557E6038">
      <w:r>
        <w:rPr>
          <w:rFonts w:eastAsia="微软雅黑"/>
        </w:rPr>
        <w:t>以下内容只保留原书中能够明确确认的短句、定义性表达或高度接近原文的关键表达；对截图中无法逐字确认的长句，不做硬抄。</w:t>
      </w:r>
    </w:p>
    <w:p w14:paraId="3C2EEA22">
      <w:r>
        <w:rPr>
          <w:rFonts w:eastAsia="微软雅黑"/>
        </w:rPr>
        <w:t>“方向正确”：与IP定位一致，内容聚焦核心用户痛点。</w:t>
      </w:r>
    </w:p>
    <w:p w14:paraId="6B7E6C3F">
      <w:r>
        <w:rPr>
          <w:rFonts w:eastAsia="微软雅黑"/>
        </w:rPr>
        <w:t>“表达真实”：老板表达自然、内容可信、有人温度。</w:t>
      </w:r>
    </w:p>
    <w:p w14:paraId="5F55A086">
      <w:r>
        <w:rPr>
          <w:rFonts w:eastAsia="微软雅黑"/>
        </w:rPr>
        <w:t>“信息高效”：5秒抓注意、15秒讲清一个重点。</w:t>
      </w:r>
    </w:p>
    <w:p w14:paraId="01E11B59">
      <w:r>
        <w:rPr>
          <w:rFonts w:eastAsia="微软雅黑"/>
        </w:rPr>
        <w:t>“具有转化力（转化型）”：有评论引导 / 私信诱因 / 产品带入。</w:t>
      </w:r>
    </w:p>
    <w:p w14:paraId="6474F932">
      <w:r>
        <w:rPr>
          <w:rFonts w:eastAsia="微软雅黑"/>
        </w:rPr>
        <w:t>“讲知识结构”：一句话吸引 + 分析 + 具体方法 +（总结/钩子）。</w:t>
      </w:r>
    </w:p>
    <w:p w14:paraId="7141DB0E">
      <w:r>
        <w:rPr>
          <w:rFonts w:eastAsia="微软雅黑"/>
        </w:rPr>
        <w:t>“讲故事结构”：背景 + 行动 + 取得 + 转机 + 胜利 + 总结感悟。</w:t>
      </w:r>
    </w:p>
    <w:p w14:paraId="61C15822">
      <w:r>
        <w:rPr>
          <w:rFonts w:eastAsia="微软雅黑"/>
        </w:rPr>
        <w:t>“讲观点结构”：一句话说明观点 + 观点支撑点 + 金句总结。</w:t>
      </w:r>
    </w:p>
    <w:p w14:paraId="6848D7A9">
      <w:r>
        <w:rPr>
          <w:rFonts w:eastAsia="微软雅黑"/>
        </w:rPr>
        <w:t>“注意：讲故事，情绪状态 &gt; 内容！”</w:t>
      </w:r>
    </w:p>
    <w:p w14:paraId="1954CF12">
      <w:r>
        <w:rPr>
          <w:rFonts w:eastAsia="微软雅黑"/>
        </w:rPr>
        <w:t>“产品展示内容结构”：核心产品信息呈现 + 功能 / 优势细节说明 + 使用场景 / 价值强化。</w:t>
      </w:r>
    </w:p>
    <w:p w14:paraId="5BB1EF0B">
      <w:r>
        <w:rPr>
          <w:rFonts w:eastAsia="微软雅黑"/>
        </w:rPr>
        <w:t>合格分数建议：80分以上可发布，70—80分为优化版本，70分以下建议重拍。</w:t>
      </w:r>
    </w:p>
    <w:p w14:paraId="6F911BAD">
      <w:pPr>
        <w:pStyle w:val="4"/>
      </w:pPr>
      <w:r>
        <w:rPr>
          <w:rFonts w:eastAsia="微软雅黑"/>
        </w:rPr>
        <w:t>第七部分：最终浓缩版知识库</w:t>
      </w:r>
    </w:p>
    <w:p w14:paraId="0ABBA3FE">
      <w:r>
        <w:rPr>
          <w:rFonts w:eastAsia="微软雅黑"/>
        </w:rPr>
        <w:t>A.《本书中的个人IP打造技巧知识库》</w:t>
      </w:r>
    </w:p>
    <w:p w14:paraId="037B49BB">
      <w:pPr>
        <w:ind w:left="115"/>
      </w:pPr>
      <w:r>
        <w:rPr>
          <w:rFonts w:eastAsia="微软雅黑"/>
        </w:rPr>
        <w:t>1）内容原则</w:t>
      </w:r>
    </w:p>
    <w:p w14:paraId="7185464F">
      <w:r>
        <w:rPr>
          <w:rFonts w:eastAsia="微软雅黑"/>
        </w:rPr>
        <w:t>内容必须与IP定位一致。</w:t>
      </w:r>
    </w:p>
    <w:p w14:paraId="58402A7F">
      <w:r>
        <w:rPr>
          <w:rFonts w:eastAsia="微软雅黑"/>
        </w:rPr>
        <w:t>内容要聚焦核心用户痛点。</w:t>
      </w:r>
    </w:p>
    <w:p w14:paraId="6625E2D9">
      <w:r>
        <w:rPr>
          <w:rFonts w:eastAsia="微软雅黑"/>
        </w:rPr>
        <w:t>老板表达要自然可信、有温度。</w:t>
      </w:r>
    </w:p>
    <w:p w14:paraId="509F19C8">
      <w:r>
        <w:rPr>
          <w:rFonts w:eastAsia="微软雅黑"/>
        </w:rPr>
        <w:t>内容应兼顾互动与转化。</w:t>
      </w:r>
    </w:p>
    <w:p w14:paraId="4987B360">
      <w:pPr>
        <w:ind w:left="115"/>
      </w:pPr>
      <w:r>
        <w:rPr>
          <w:rFonts w:eastAsia="微软雅黑"/>
        </w:rPr>
        <w:t>2）可直接调用的结构</w:t>
      </w:r>
    </w:p>
    <w:p w14:paraId="75012A19">
      <w:r>
        <w:rPr>
          <w:rFonts w:eastAsia="微软雅黑"/>
        </w:rPr>
        <w:t>访谈类：精彩片段 + 嘉宾介绍 + 成长故事/项目介绍 + 金句总结。</w:t>
      </w:r>
    </w:p>
    <w:p w14:paraId="6196214B">
      <w:r>
        <w:rPr>
          <w:rFonts w:eastAsia="微软雅黑"/>
        </w:rPr>
        <w:t>用户证言类：身份与场景 + 使用前问题 + 使用后收获 + 信心变化 + 与他人的不同。</w:t>
      </w:r>
    </w:p>
    <w:p w14:paraId="54292D31">
      <w:pPr>
        <w:ind w:left="115"/>
      </w:pPr>
      <w:r>
        <w:rPr>
          <w:rFonts w:eastAsia="微软雅黑"/>
        </w:rPr>
        <w:t>3）审核标准</w:t>
      </w:r>
    </w:p>
    <w:p w14:paraId="0EE3E6BA">
      <w:r>
        <w:rPr>
          <w:rFonts w:eastAsia="微软雅黑"/>
        </w:rPr>
        <w:t>是否贴合定位/IP方向</w:t>
      </w:r>
    </w:p>
    <w:p w14:paraId="67AEED46">
      <w:r>
        <w:rPr>
          <w:rFonts w:eastAsia="微软雅黑"/>
        </w:rPr>
        <w:t>是否表达自然可信</w:t>
      </w:r>
    </w:p>
    <w:p w14:paraId="319ED17F">
      <w:r>
        <w:rPr>
          <w:rFonts w:eastAsia="微软雅黑"/>
        </w:rPr>
        <w:t>是否能突出IP人设</w:t>
      </w:r>
    </w:p>
    <w:p w14:paraId="7EECB930">
      <w:r>
        <w:rPr>
          <w:rFonts w:eastAsia="微软雅黑"/>
        </w:rPr>
        <w:t>是否能引发互动或转化</w:t>
      </w:r>
    </w:p>
    <w:p w14:paraId="2A28BBF9">
      <w:pPr>
        <w:ind w:left="115"/>
      </w:pPr>
      <w:r>
        <w:rPr>
          <w:rFonts w:eastAsia="微软雅黑"/>
        </w:rPr>
        <w:t>4）未覆盖范围</w:t>
      </w:r>
    </w:p>
    <w:p w14:paraId="1C1817F8">
      <w:r>
        <w:rPr>
          <w:rFonts w:eastAsia="微软雅黑"/>
        </w:rPr>
        <w:t>未系统讲定位模型、人设打造流程、商业化路径。</w:t>
      </w:r>
    </w:p>
    <w:p w14:paraId="249EF1A8">
      <w:r>
        <w:rPr>
          <w:rFonts w:eastAsia="微软雅黑"/>
        </w:rPr>
        <w:t>若后续智能体要做完整IP分析，还需要配合其他更完整的定位/人设文件。</w:t>
      </w:r>
    </w:p>
    <w:p w14:paraId="1B8AD1D5">
      <w:r>
        <w:rPr>
          <w:rFonts w:eastAsia="微软雅黑"/>
        </w:rPr>
        <w:t>B.《本书中的文案写作技巧知识库》</w:t>
      </w:r>
    </w:p>
    <w:p w14:paraId="4330FBE3">
      <w:pPr>
        <w:ind w:left="115"/>
      </w:pPr>
      <w:r>
        <w:rPr>
          <w:rFonts w:eastAsia="微软雅黑"/>
        </w:rPr>
        <w:t>1）总原则</w:t>
      </w:r>
    </w:p>
    <w:p w14:paraId="42288C41">
      <w:r>
        <w:rPr>
          <w:rFonts w:eastAsia="微软雅黑"/>
        </w:rPr>
        <w:t>先判断内容类型，再选结构。</w:t>
      </w:r>
    </w:p>
    <w:p w14:paraId="160E196B">
      <w:r>
        <w:rPr>
          <w:rFonts w:eastAsia="微软雅黑"/>
        </w:rPr>
        <w:t>开头要抓人，中段要推进，结尾要有钩子或行动提示。</w:t>
      </w:r>
    </w:p>
    <w:p w14:paraId="7DF3267E">
      <w:r>
        <w:rPr>
          <w:rFonts w:eastAsia="微软雅黑"/>
        </w:rPr>
        <w:t>表达要高效：5秒抓注意，15秒讲清重点。</w:t>
      </w:r>
    </w:p>
    <w:p w14:paraId="50F9CE19">
      <w:pPr>
        <w:ind w:left="115"/>
      </w:pPr>
      <w:r>
        <w:rPr>
          <w:rFonts w:eastAsia="微软雅黑"/>
        </w:rPr>
        <w:t>2）类型与结构</w:t>
      </w:r>
    </w:p>
    <w:p w14:paraId="32BB2F03">
      <w:r>
        <w:rPr>
          <w:rFonts w:eastAsia="微软雅黑"/>
        </w:rPr>
        <w:t>干货型：信息差/痛点 + 分析 + 方法 + 总结/钩子。</w:t>
      </w:r>
    </w:p>
    <w:p w14:paraId="0DA84D95">
      <w:r>
        <w:rPr>
          <w:rFonts w:eastAsia="微软雅黑"/>
        </w:rPr>
        <w:t>故事型：背景 + 行动 + 取得 + 转机 + 胜利 + 感悟。</w:t>
      </w:r>
    </w:p>
    <w:p w14:paraId="3F6A26E2">
      <w:r>
        <w:rPr>
          <w:rFonts w:eastAsia="微软雅黑"/>
        </w:rPr>
        <w:t>观点型：一句话观点 + 支撑点 + 金句总结。</w:t>
      </w:r>
    </w:p>
    <w:p w14:paraId="7568C859">
      <w:r>
        <w:rPr>
          <w:rFonts w:eastAsia="微软雅黑"/>
        </w:rPr>
        <w:t>过程型：主题 + 步骤 + 讲解 + 结束。</w:t>
      </w:r>
    </w:p>
    <w:p w14:paraId="3F2F1372">
      <w:r>
        <w:rPr>
          <w:rFonts w:eastAsia="微软雅黑"/>
        </w:rPr>
        <w:t>Vlog：主题 + 主线 + 画面素材。</w:t>
      </w:r>
    </w:p>
    <w:p w14:paraId="296B188C">
      <w:r>
        <w:rPr>
          <w:rFonts w:eastAsia="微软雅黑"/>
        </w:rPr>
        <w:t>产品展示：产品信息 + 功能/优势 + 场景/价值强化。</w:t>
      </w:r>
    </w:p>
    <w:p w14:paraId="23071699">
      <w:r>
        <w:rPr>
          <w:rFonts w:eastAsia="微软雅黑"/>
        </w:rPr>
        <w:t>新闻体：核心事件概括（5W1H） + 事件展开 + 背景/影响。</w:t>
      </w:r>
    </w:p>
    <w:p w14:paraId="6CCDA5CE">
      <w:pPr>
        <w:ind w:left="115"/>
      </w:pPr>
      <w:r>
        <w:rPr>
          <w:rFonts w:eastAsia="微软雅黑"/>
        </w:rPr>
        <w:t>3）开头方法</w:t>
      </w:r>
    </w:p>
    <w:p w14:paraId="7A7D68DC">
      <w:r>
        <w:rPr>
          <w:rFonts w:eastAsia="微软雅黑"/>
        </w:rPr>
        <w:t>疑问型</w:t>
      </w:r>
    </w:p>
    <w:p w14:paraId="31F8C2A0">
      <w:r>
        <w:rPr>
          <w:rFonts w:eastAsia="微软雅黑"/>
        </w:rPr>
        <w:t>纠正型</w:t>
      </w:r>
    </w:p>
    <w:p w14:paraId="31390BE3">
      <w:r>
        <w:rPr>
          <w:rFonts w:eastAsia="微软雅黑"/>
        </w:rPr>
        <w:t>一句话说明观点型</w:t>
      </w:r>
    </w:p>
    <w:p w14:paraId="54B5C1B5">
      <w:r>
        <w:rPr>
          <w:rFonts w:eastAsia="微软雅黑"/>
        </w:rPr>
        <w:t>一句话吸引人的故事开头</w:t>
      </w:r>
    </w:p>
    <w:p w14:paraId="1000A408">
      <w:pPr>
        <w:ind w:left="115"/>
      </w:pPr>
      <w:r>
        <w:rPr>
          <w:rFonts w:eastAsia="微软雅黑"/>
        </w:rPr>
        <w:t>4）结尾方法</w:t>
      </w:r>
    </w:p>
    <w:p w14:paraId="6E893A51">
      <w:r>
        <w:rPr>
          <w:rFonts w:eastAsia="微软雅黑"/>
        </w:rPr>
        <w:t>总结/钩子</w:t>
      </w:r>
    </w:p>
    <w:p w14:paraId="22E09988">
      <w:r>
        <w:rPr>
          <w:rFonts w:eastAsia="微软雅黑"/>
        </w:rPr>
        <w:t>引导链接/引导行动</w:t>
      </w:r>
    </w:p>
    <w:p w14:paraId="7B9394E1">
      <w:r>
        <w:rPr>
          <w:rFonts w:eastAsia="微软雅黑"/>
        </w:rPr>
        <w:t>金句总结</w:t>
      </w:r>
    </w:p>
    <w:p w14:paraId="7DD74C4B">
      <w:r>
        <w:rPr>
          <w:rFonts w:eastAsia="微软雅黑"/>
        </w:rPr>
        <w:t>形成评论、私信或关注提示</w:t>
      </w:r>
    </w:p>
    <w:p w14:paraId="017C024B">
      <w:pPr>
        <w:ind w:left="115"/>
      </w:pPr>
      <w:r>
        <w:rPr>
          <w:rFonts w:eastAsia="微软雅黑"/>
        </w:rPr>
        <w:t>5）发布前审核</w:t>
      </w:r>
    </w:p>
    <w:p w14:paraId="55755B3E">
      <w:r>
        <w:rPr>
          <w:rFonts w:eastAsia="微软雅黑"/>
        </w:rPr>
        <w:t>定位是否贴合</w:t>
      </w:r>
    </w:p>
    <w:p w14:paraId="3E25DCBB">
      <w:r>
        <w:rPr>
          <w:rFonts w:eastAsia="微软雅黑"/>
        </w:rPr>
        <w:t>信息量是否足够</w:t>
      </w:r>
    </w:p>
    <w:p w14:paraId="7DF55798">
      <w:r>
        <w:rPr>
          <w:rFonts w:eastAsia="微软雅黑"/>
        </w:rPr>
        <w:t>表达是否自然可信</w:t>
      </w:r>
    </w:p>
    <w:p w14:paraId="31C9F3A1">
      <w:r>
        <w:rPr>
          <w:rFonts w:eastAsia="微软雅黑"/>
        </w:rPr>
        <w:t>是否有互动/转化动作</w:t>
      </w:r>
    </w:p>
    <w:p w14:paraId="4172DDDF">
      <w:r>
        <w:rPr>
          <w:rFonts w:eastAsia="微软雅黑"/>
        </w:rPr>
        <w:t>视频节奏是否合理</w:t>
      </w:r>
    </w:p>
    <w:p w14:paraId="1E72CE30">
      <w:r>
        <w:rPr>
          <w:rFonts w:eastAsia="微软雅黑"/>
        </w:rPr>
        <w:t>附：原书未能确认的部分</w:t>
      </w:r>
    </w:p>
    <w:p w14:paraId="276FDBFB">
      <w:r>
        <w:rPr>
          <w:rFonts w:eastAsia="微软雅黑"/>
        </w:rPr>
        <w:t>本白皮书第 4—8 页中包含若干案例截图和示意图，其中大部分结构标题可以确认，但个别案例正文因图片缩小而无法逐字完整辨认。本文仅提炼可明确确认的结构、栏目名称、表格字段与短句，不对模糊案例内容做超出页面可见信息的推断。</w:t>
      </w:r>
    </w:p>
    <w:p w14:paraId="08369E90">
      <w:r>
        <w:br w:type="page"/>
      </w:r>
    </w:p>
    <w:p w14:paraId="303954F8">
      <w:pPr>
        <w:pStyle w:val="3"/>
      </w:pPr>
      <w:r>
        <w:t>模块 4｜IP选题、内容分层、访谈表达与运营</w:t>
      </w:r>
    </w:p>
    <w:p w14:paraId="25659EA0">
      <w:r>
        <w:rPr>
          <w:rFonts w:eastAsia="微软雅黑"/>
          <w:b/>
        </w:rPr>
        <w:t>来源文件：IP选题运营知识库_个人IP打造与文案写作整理版.docx</w:t>
      </w:r>
    </w:p>
    <w:p w14:paraId="13C232A6">
      <w:r>
        <w:rPr>
          <w:rFonts w:eastAsia="微软雅黑"/>
          <w:b/>
        </w:rPr>
        <w:t>模块用途：</w:t>
      </w:r>
      <w:r>
        <w:rPr>
          <w:rFonts w:eastAsia="微软雅黑"/>
        </w:rPr>
        <w:t>优先用于选题、破圈/信任/转化分层、访谈表达、场景、精剪与账号运营相关调用。</w:t>
      </w:r>
    </w:p>
    <w:p w14:paraId="633DCE96">
      <w:r>
        <w:rPr>
          <w:rFonts w:eastAsia="微软雅黑"/>
          <w:b/>
        </w:rPr>
        <w:t>保留说明：</w:t>
      </w:r>
      <w:r>
        <w:rPr>
          <w:rFonts w:eastAsia="微软雅黑"/>
        </w:rPr>
        <w:t>以下为来源文档完整整合正文，仅做版式统一与插入位置调整，不做删减。</w:t>
      </w:r>
    </w:p>
    <w:p w14:paraId="0D9B80D9">
      <w:pPr>
        <w:pStyle w:val="4"/>
      </w:pPr>
      <w:r>
        <w:rPr>
          <w:rFonts w:eastAsia="微软雅黑"/>
        </w:rPr>
        <w:t>《IP选题&amp;运营知识库》</w:t>
      </w:r>
      <w:r>
        <w:rPr>
          <w:rFonts w:eastAsia="微软雅黑"/>
        </w:rPr>
        <w:br w:type="textWrapping"/>
      </w:r>
      <w:r>
        <w:rPr>
          <w:rFonts w:eastAsia="微软雅黑"/>
        </w:rPr>
        <w:t>个人IP打造技巧与文案写作技巧整理版</w:t>
      </w:r>
    </w:p>
    <w:p w14:paraId="4A996BD3">
      <w:r>
        <w:rPr>
          <w:rFonts w:eastAsia="微软雅黑"/>
        </w:rPr>
        <w:t>基于用户上传文件的严格整理版本（仅依据书中可确认内容）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3142A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2FB9C3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使用说明</w:t>
            </w:r>
            <w:r>
              <w:rPr>
                <w:rFonts w:eastAsia="微软雅黑"/>
                <w:b/>
              </w:rPr>
              <w:br w:type="textWrapping"/>
            </w:r>
            <w:r>
              <w:rPr>
                <w:rFonts w:eastAsia="微软雅黑"/>
                <w:b/>
              </w:rPr>
              <w:t>• 本文件只基于《IP选题&amp;运营知识库by孙圈圈IP营销服务》中的可确认内容整理，不补充书外常识。</w:t>
            </w:r>
            <w:r>
              <w:rPr>
                <w:rFonts w:eastAsia="微软雅黑"/>
                <w:b/>
              </w:rPr>
              <w:br w:type="textWrapping"/>
            </w:r>
            <w:r>
              <w:rPr>
                <w:rFonts w:eastAsia="微软雅黑"/>
                <w:b/>
              </w:rPr>
              <w:t>• 文中已尽量区分“书中明确提出”与“整理归类后的表达”。</w:t>
            </w:r>
            <w:r>
              <w:rPr>
                <w:rFonts w:eastAsia="微软雅黑"/>
                <w:b/>
              </w:rPr>
              <w:br w:type="textWrapping"/>
            </w:r>
            <w:r>
              <w:rPr>
                <w:rFonts w:eastAsia="微软雅黑"/>
                <w:b/>
              </w:rPr>
              <w:t>• 对于截图页、示范页中无法逐字确认的部分，统一在“无法确认的部分”中说明，不做推断。</w:t>
            </w:r>
          </w:p>
        </w:tc>
      </w:tr>
    </w:tbl>
    <w:p w14:paraId="4A9327D6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9E06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824D50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项目</w:t>
            </w:r>
          </w:p>
        </w:tc>
        <w:tc>
          <w:tcPr>
            <w:tcW w:w="4968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E09511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判断</w:t>
            </w:r>
          </w:p>
        </w:tc>
      </w:tr>
      <w:tr w14:paraId="78CB5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E1F10D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是否适合本任务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D4C0FF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适合，且更偏适合整理“个人IP打造技巧”；文案写作内容主要集中在选题、内容类型、结构模型与标题思路。</w:t>
            </w:r>
          </w:p>
        </w:tc>
      </w:tr>
      <w:tr w14:paraId="72E03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7AA88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主题占比判断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6F36F2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个人IP打造技巧约 60%–70%；文案写作技巧约 20%–30%；其余为剪辑操作、包装细节、工具与运营后台说明。</w:t>
            </w:r>
          </w:p>
        </w:tc>
      </w:tr>
      <w:tr w14:paraId="20B55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7B6DAD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整理方法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E7EF83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先做全书总览，再分别抽取个人IP打造与文案写作两条主线中的方法、步骤、模型、结构、案例与规则，最后压缩成可调用知识库。</w:t>
            </w:r>
          </w:p>
        </w:tc>
      </w:tr>
    </w:tbl>
    <w:p w14:paraId="3970EB51"/>
    <w:p w14:paraId="2CE4AA43">
      <w:pPr>
        <w:pStyle w:val="4"/>
      </w:pPr>
      <w:r>
        <w:rPr>
          <w:rFonts w:eastAsia="微软雅黑"/>
        </w:rPr>
        <w:t>第一部分：全书与任务相关内容总览</w:t>
      </w:r>
    </w:p>
    <w:p w14:paraId="50B8D4A9">
      <w:pPr>
        <w:pStyle w:val="5"/>
      </w:pPr>
      <w:r>
        <w:rPr>
          <w:rFonts w:eastAsia="微软雅黑"/>
        </w:rPr>
        <w:t>1. 与“个人IP打造技巧”相关的大方向</w:t>
      </w:r>
    </w:p>
    <w:p w14:paraId="6BA13ED9">
      <w:r>
        <w:rPr>
          <w:rFonts w:eastAsia="微软雅黑"/>
        </w:rPr>
        <w:t>选题技巧：包括找市场火过的选题进行复制/改造、专家人设+社会议题、不同类型短视频选题怎么做。</w:t>
      </w:r>
    </w:p>
    <w:p w14:paraId="1EE780C5">
      <w:r>
        <w:rPr>
          <w:rFonts w:eastAsia="微软雅黑"/>
        </w:rPr>
        <w:t>内容类型与IP内容定位：把内容分成破圈型、信任型、转化型三类。</w:t>
      </w:r>
    </w:p>
    <w:p w14:paraId="247E03E7">
      <w:r>
        <w:rPr>
          <w:rFonts w:eastAsia="微软雅黑"/>
        </w:rPr>
        <w:t>拍摄访谈技巧：包括口播表现力、真实性、自然感、如何开启访谈、如何围绕IP价值提问、如何互动与调整策略。</w:t>
      </w:r>
    </w:p>
    <w:p w14:paraId="0C5F1CA3">
      <w:r>
        <w:rPr>
          <w:rFonts w:eastAsia="微软雅黑"/>
        </w:rPr>
        <w:t>场景布置与拍摄角度：包括信息点、背景、赛道场景、人设与场景关系，以及站立/沙发/偷拍/桌内桌外等场景。</w:t>
      </w:r>
    </w:p>
    <w:p w14:paraId="76592F64">
      <w:r>
        <w:rPr>
          <w:rFonts w:eastAsia="微软雅黑"/>
        </w:rPr>
        <w:t>拍摄基础与画面规则：设备、支架、灯光、时间选择、镜头视角、半身/全身、人物位置、拍摄数值等。</w:t>
      </w:r>
    </w:p>
    <w:p w14:paraId="0E20E08A">
      <w:r>
        <w:rPr>
          <w:rFonts w:eastAsia="微软雅黑"/>
        </w:rPr>
        <w:t>精剪包装：精剪定义、三件套标准（BGM、字体、特效）、分赛道包装方案、三遍过滤法则、IP精剪避坑指南。</w:t>
      </w:r>
    </w:p>
    <w:p w14:paraId="1778FC1F">
      <w:r>
        <w:rPr>
          <w:rFonts w:eastAsia="微软雅黑"/>
        </w:rPr>
        <w:t>账号运营指南：前期准备、账号申请与认证、账号包装、后台工具、起号阶段运营策略。</w:t>
      </w:r>
    </w:p>
    <w:p w14:paraId="5B4D9572">
      <w:pPr>
        <w:pStyle w:val="5"/>
      </w:pPr>
      <w:r>
        <w:rPr>
          <w:rFonts w:eastAsia="微软雅黑"/>
        </w:rPr>
        <w:t>2. 与“文案写作技巧”相关的大方向</w:t>
      </w:r>
    </w:p>
    <w:p w14:paraId="3943BE5A">
      <w:r>
        <w:rPr>
          <w:rFonts w:eastAsia="微软雅黑"/>
        </w:rPr>
        <w:t>选题方法：Why / What / How / Which / Whether 五种改题方式。</w:t>
      </w:r>
    </w:p>
    <w:p w14:paraId="5A85B19E">
      <w:r>
        <w:rPr>
          <w:rFonts w:eastAsia="微软雅黑"/>
        </w:rPr>
        <w:t>不同内容类型的文案思路：破圈型、信任型、转化型三类内容的写法。</w:t>
      </w:r>
    </w:p>
    <w:p w14:paraId="6B4B3AD6">
      <w:r>
        <w:rPr>
          <w:rFonts w:eastAsia="微软雅黑"/>
        </w:rPr>
        <w:t>故事写法：情绪共鸣、悲伤与挫败、失败与反思等故事方向。</w:t>
      </w:r>
    </w:p>
    <w:p w14:paraId="6DA5E6A1">
      <w:r>
        <w:rPr>
          <w:rFonts w:eastAsia="微软雅黑"/>
        </w:rPr>
        <w:t>转化型结构模型：AIDA、PAS、FAB。</w:t>
      </w:r>
    </w:p>
    <w:p w14:paraId="40D02D7A">
      <w:r>
        <w:rPr>
          <w:rFonts w:eastAsia="微软雅黑"/>
        </w:rPr>
        <w:t>简化结构：用户痛点 + 解决方案 + 钩子。</w:t>
      </w:r>
    </w:p>
    <w:p w14:paraId="0A88E398">
      <w:r>
        <w:rPr>
          <w:rFonts w:eastAsia="微软雅黑"/>
        </w:rPr>
        <w:t>常用视频结构：如“观点+故事+总结”“提问+分析论据+总结”“奇遇+故事+反转”等。</w:t>
      </w:r>
    </w:p>
    <w:p w14:paraId="349E013F">
      <w:r>
        <w:rPr>
          <w:rFonts w:eastAsia="微软雅黑"/>
        </w:rPr>
        <w:t>标题判断：书中明确提出“标题越情绪化越容易火”。</w:t>
      </w:r>
    </w:p>
    <w:p w14:paraId="02B708C0">
      <w:pPr>
        <w:pStyle w:val="5"/>
      </w:pPr>
      <w:r>
        <w:rPr>
          <w:rFonts w:eastAsia="微软雅黑"/>
        </w:rPr>
        <w:t>3. 内容多寡与重点判断</w:t>
      </w:r>
    </w:p>
    <w:p w14:paraId="3CE97C0D">
      <w:r>
        <w:rPr>
          <w:rFonts w:eastAsia="微软雅黑"/>
        </w:rPr>
        <w:t>更多的是个人IP内容定位与内容层级、拍摄访谈表达、场景搭建、精剪包装和账号运营；相对较少的是纯文字层面的长文案理论、系统化标题学和逐类开头/结尾模板大全。整体上，这是一份“短视频个人IP实操手册”，而不是纯文案教材。</w:t>
      </w:r>
    </w:p>
    <w:p w14:paraId="059AAF76">
      <w:pPr>
        <w:pStyle w:val="4"/>
      </w:pPr>
      <w:r>
        <w:rPr>
          <w:rFonts w:eastAsia="微软雅黑"/>
        </w:rPr>
        <w:t>第二部分：个人IP打造技巧系统整理</w:t>
      </w:r>
    </w:p>
    <w:p w14:paraId="44F05727">
      <w:pPr>
        <w:pStyle w:val="5"/>
      </w:pPr>
      <w:r>
        <w:rPr>
          <w:rFonts w:eastAsia="微软雅黑"/>
        </w:rPr>
        <w:t>1. 书中关于个人IP打造的核心观点</w:t>
      </w:r>
    </w:p>
    <w:p w14:paraId="33512670">
      <w:r>
        <w:rPr>
          <w:rFonts w:eastAsia="微软雅黑"/>
        </w:rPr>
        <w:t>个人IP要先有内容分层：书中把IP内容分成破圈型、信任型、转化型三类，而不是把所有内容混成一类。</w:t>
      </w:r>
    </w:p>
    <w:p w14:paraId="0F1C0F1A">
      <w:r>
        <w:rPr>
          <w:rFonts w:eastAsia="微软雅黑"/>
        </w:rPr>
        <w:t>个人IP要围绕“人”来搭内容入口：作者强调“以心印心，聚焦IP价值”，并把打开IP心扉、追求真实表达放在重要位置。</w:t>
      </w:r>
    </w:p>
    <w:p w14:paraId="18E40091">
      <w:r>
        <w:rPr>
          <w:rFonts w:eastAsia="微软雅黑"/>
        </w:rPr>
        <w:t>表达力、场景和包装本身就是IP的一部分：这套体系把表现力、场景布置、拍摄角度、精剪包装和账号包装都纳入个人IP建设。</w:t>
      </w:r>
    </w:p>
    <w:p w14:paraId="68FE3AE6">
      <w:r>
        <w:rPr>
          <w:rFonts w:eastAsia="微软雅黑"/>
        </w:rPr>
        <w:t>个人IP必须兼顾传播与转化：既要有破圈内容，也要有信任内容和转化内容。</w:t>
      </w:r>
    </w:p>
    <w:p w14:paraId="5A72583A">
      <w:pPr>
        <w:pStyle w:val="5"/>
      </w:pPr>
      <w:r>
        <w:rPr>
          <w:rFonts w:eastAsia="微软雅黑"/>
        </w:rPr>
        <w:t>2. 书中提出的个人IP打造方法</w:t>
      </w:r>
    </w:p>
    <w:p w14:paraId="26F84CAA">
      <w:r>
        <w:rPr>
          <w:rFonts w:eastAsia="微软雅黑"/>
        </w:rPr>
        <w:t>先做选题库，再做表达：先从市场火过的内容中建立爆款库，再做复制/改造，而不是完全从自我表达出发。</w:t>
      </w:r>
    </w:p>
    <w:p w14:paraId="61CF79BA">
      <w:r>
        <w:rPr>
          <w:rFonts w:eastAsia="微软雅黑"/>
        </w:rPr>
        <w:t>用“专家人设 + 社会议题”制造进入点：把与你自己有关、情绪共鸣、对立观点或高认知密度的题材加进来，让用户一眼觉得“这条和我有关”。</w:t>
      </w:r>
    </w:p>
    <w:p w14:paraId="3E9949DB">
      <w:r>
        <w:rPr>
          <w:rFonts w:eastAsia="微软雅黑"/>
        </w:rPr>
        <w:t>先把IP内容按破圈/信任/转化三层做清：破圈负责流量，信任负责相信你，转化负责成交或行动。</w:t>
      </w:r>
    </w:p>
    <w:p w14:paraId="16F84822">
      <w:r>
        <w:rPr>
          <w:rFonts w:eastAsia="微软雅黑"/>
        </w:rPr>
        <w:t>访谈和内容采集要从“用户关心”切入：满足好奇心、与我有关、借出圈话题强化人设。</w:t>
      </w:r>
    </w:p>
    <w:p w14:paraId="02C8E78A">
      <w:r>
        <w:rPr>
          <w:rFonts w:eastAsia="微软雅黑"/>
        </w:rPr>
        <w:t>主动设计互动与调整：根据IP状态和表达情况，用不同回复风格和补充策略去迭代内容。</w:t>
      </w:r>
    </w:p>
    <w:p w14:paraId="095EA793">
      <w:r>
        <w:rPr>
          <w:rFonts w:eastAsia="微软雅黑"/>
        </w:rPr>
        <w:t>前期要研究行业爆款并抽取规律：下载目标行业头部视频，分析核心话题、提问方式、受众反馈和可复用规律。</w:t>
      </w:r>
    </w:p>
    <w:p w14:paraId="1502F3FB">
      <w:pPr>
        <w:pStyle w:val="5"/>
      </w:pPr>
      <w:r>
        <w:rPr>
          <w:rFonts w:eastAsia="微软雅黑"/>
        </w:rPr>
        <w:t>3. 人设 / 定位 / 差异化方法</w:t>
      </w:r>
    </w:p>
    <w:p w14:paraId="435D86AC">
      <w:r>
        <w:rPr>
          <w:rFonts w:eastAsia="微软雅黑"/>
        </w:rPr>
        <w:t>差异化首先体现在“内容角色”上：不是泛泛地发内容，而是被识别成某一类人。</w:t>
      </w:r>
    </w:p>
    <w:p w14:paraId="0979845E">
      <w:r>
        <w:rPr>
          <w:rFonts w:eastAsia="微软雅黑"/>
        </w:rPr>
        <w:t>差异化体现在表达方式上：真诚、自然、多拍、对镜练习、假设对面真的有人、放大情绪。</w:t>
      </w:r>
    </w:p>
    <w:p w14:paraId="3EE27785">
      <w:r>
        <w:rPr>
          <w:rFonts w:eastAsia="微软雅黑"/>
        </w:rPr>
        <w:t>差异化还体现在场景与画面信息点上：背景、颜色、文字、道具、前景、深度都能为IP服务。</w:t>
      </w:r>
    </w:p>
    <w:p w14:paraId="5112A00E">
      <w:r>
        <w:rPr>
          <w:rFonts w:eastAsia="微软雅黑"/>
        </w:rPr>
        <w:t>差异化进一步落实到包装：知识干货类、观点评论类、故事叙事类、技能实操类IP，需要不同的BGM、字体和特效。</w:t>
      </w:r>
    </w:p>
    <w:p w14:paraId="18BCD691">
      <w:pPr>
        <w:pStyle w:val="5"/>
      </w:pPr>
      <w:r>
        <w:rPr>
          <w:rFonts w:eastAsia="微软雅黑"/>
        </w:rPr>
        <w:t>4. 流量、信任、转化相关打法</w:t>
      </w:r>
    </w:p>
    <w:p w14:paraId="031A9CB5">
      <w:r>
        <w:rPr>
          <w:rFonts w:eastAsia="微软雅黑"/>
        </w:rPr>
        <w:t>流量主要靠破圈型内容完成，关键词是“新、奇、爽”；信任主要靠故事和真实经历完成，重点是让用户觉得这个人真实、有得失、有反思；转化则依靠结构，而不是靠硬卖，书中给出了 AIDA、PAS、FAB 三种模型，并进一步压缩为“用户痛点 + 解决方案 + 钩子”。</w:t>
      </w:r>
    </w:p>
    <w:p w14:paraId="2FA1131F">
      <w:pPr>
        <w:pStyle w:val="5"/>
      </w:pPr>
      <w:r>
        <w:rPr>
          <w:rFonts w:eastAsia="微软雅黑"/>
        </w:rPr>
        <w:t>5. 案例里体现出的个人IP技巧</w:t>
      </w:r>
    </w:p>
    <w:p w14:paraId="0BB8B650">
      <w:r>
        <w:rPr>
          <w:rFonts w:eastAsia="微软雅黑"/>
        </w:rPr>
        <w:t>教育类IP示例突出“结果导向 + 人设可信 + 标题明确”。</w:t>
      </w:r>
    </w:p>
    <w:p w14:paraId="1F53CD14">
      <w:r>
        <w:rPr>
          <w:rFonts w:eastAsia="微软雅黑"/>
        </w:rPr>
        <w:t>美容/行业类IP示例突出“行业身份 + 话题冲突 + 人群筛选”。</w:t>
      </w:r>
    </w:p>
    <w:p w14:paraId="2303B1F3">
      <w:r>
        <w:rPr>
          <w:rFonts w:eastAsia="微软雅黑"/>
        </w:rPr>
        <w:t>财经/观点类IP示例突出“见识型切口 + 强好奇标题”。</w:t>
      </w:r>
    </w:p>
    <w:p w14:paraId="2CCF4DB2">
      <w:r>
        <w:rPr>
          <w:rFonts w:eastAsia="微软雅黑"/>
        </w:rPr>
        <w:t>创始人/内容顾问类IP示例突出“专家型人设 + 知识型表达”。</w:t>
      </w:r>
    </w:p>
    <w:p w14:paraId="6EC8CE81">
      <w:pPr>
        <w:pStyle w:val="5"/>
      </w:pPr>
      <w:r>
        <w:rPr>
          <w:rFonts w:eastAsia="微软雅黑"/>
        </w:rPr>
        <w:t>6. 可直接提炼成规则或原则的内容</w:t>
      </w:r>
    </w:p>
    <w:p w14:paraId="330CFAFF">
      <w:r>
        <w:rPr>
          <w:rFonts w:eastAsia="微软雅黑"/>
        </w:rPr>
        <w:t>先建立爆款库，再做原创表达。</w:t>
      </w:r>
    </w:p>
    <w:p w14:paraId="1732E2FF">
      <w:r>
        <w:rPr>
          <w:rFonts w:eastAsia="微软雅黑"/>
        </w:rPr>
        <w:t>个人IP内容至少分破圈、信任、转化三类。</w:t>
      </w:r>
    </w:p>
    <w:p w14:paraId="52D98C44">
      <w:r>
        <w:rPr>
          <w:rFonts w:eastAsia="微软雅黑"/>
        </w:rPr>
        <w:t>破圈内容的核心是“新、奇、爽”。</w:t>
      </w:r>
    </w:p>
    <w:p w14:paraId="5E39399C">
      <w:r>
        <w:rPr>
          <w:rFonts w:eastAsia="微软雅黑"/>
        </w:rPr>
        <w:t>信任内容的核心是“讲好一个故事”。</w:t>
      </w:r>
    </w:p>
    <w:p w14:paraId="363453E8">
      <w:r>
        <w:rPr>
          <w:rFonts w:eastAsia="微软雅黑"/>
        </w:rPr>
        <w:t>表达力要追求真诚、自然，而不是假装专业。</w:t>
      </w:r>
    </w:p>
    <w:p w14:paraId="5F945B43">
      <w:r>
        <w:rPr>
          <w:rFonts w:eastAsia="微软雅黑"/>
        </w:rPr>
        <w:t>信息点是场景的灵魂，背景也要为IP服务。</w:t>
      </w:r>
    </w:p>
    <w:p w14:paraId="04D61369">
      <w:r>
        <w:rPr>
          <w:rFonts w:eastAsia="微软雅黑"/>
        </w:rPr>
        <w:t>拍摄和精剪不是附属工序，而是IP呈现的一部分。</w:t>
      </w:r>
    </w:p>
    <w:p w14:paraId="79634828">
      <w:r>
        <w:rPr>
          <w:rFonts w:eastAsia="微软雅黑"/>
        </w:rPr>
        <w:t>账号包装要从昵称、简介、头像到后台数据一起看。</w:t>
      </w:r>
    </w:p>
    <w:p w14:paraId="310AA42F">
      <w:pPr>
        <w:pStyle w:val="5"/>
      </w:pPr>
      <w:r>
        <w:rPr>
          <w:rFonts w:eastAsia="微软雅黑"/>
        </w:rPr>
        <w:t>7. 书中未提及但很多人容易误以为提到的内容</w:t>
      </w:r>
    </w:p>
    <w:p w14:paraId="34925E1D">
      <w:r>
        <w:rPr>
          <w:rFonts w:eastAsia="微软雅黑"/>
        </w:rPr>
        <w:t>本资料没有系统展开品牌心智理论、私域成交全模型、多平台矩阵增长打法大全，也没有系统讲“个人IP的哲学定义”。整体更偏短视频个人IP实操，而不是完整品牌理论书。</w:t>
      </w:r>
    </w:p>
    <w:p w14:paraId="646582CC">
      <w:pPr>
        <w:pStyle w:val="4"/>
      </w:pPr>
      <w:r>
        <w:rPr>
          <w:rFonts w:eastAsia="微软雅黑"/>
        </w:rPr>
        <w:t>第三部分：文案写作技巧系统整理</w:t>
      </w:r>
    </w:p>
    <w:p w14:paraId="480C4D82">
      <w:pPr>
        <w:pStyle w:val="5"/>
      </w:pPr>
      <w:r>
        <w:rPr>
          <w:rFonts w:eastAsia="微软雅黑"/>
        </w:rPr>
        <w:t>1. 书中关于文案写作的核心观点</w:t>
      </w:r>
    </w:p>
    <w:p w14:paraId="7386D6BF">
      <w:r>
        <w:rPr>
          <w:rFonts w:eastAsia="微软雅黑"/>
        </w:rPr>
        <w:t>文案先决定这条内容属于哪一类：破圈型、信任型还是转化型。</w:t>
      </w:r>
    </w:p>
    <w:p w14:paraId="29CFAEFE">
      <w:r>
        <w:rPr>
          <w:rFonts w:eastAsia="微软雅黑"/>
        </w:rPr>
        <w:t>文案要先解决“用户为什么会点开”：满足好奇心、与我有关、借出圈话题。</w:t>
      </w:r>
    </w:p>
    <w:p w14:paraId="3A638348">
      <w:r>
        <w:rPr>
          <w:rFonts w:eastAsia="微软雅黑"/>
        </w:rPr>
        <w:t>文案真正重要的是结构：作者更重视结构模型，而不是金句堆砌。</w:t>
      </w:r>
    </w:p>
    <w:p w14:paraId="6C304122">
      <w:pPr>
        <w:pStyle w:val="5"/>
      </w:pPr>
      <w:r>
        <w:rPr>
          <w:rFonts w:eastAsia="微软雅黑"/>
        </w:rPr>
        <w:t>2. 书中提出的标题技巧</w:t>
      </w:r>
    </w:p>
    <w:p w14:paraId="60D00AED">
      <w:r>
        <w:rPr>
          <w:rFonts w:eastAsia="微软雅黑"/>
        </w:rPr>
        <w:t>书中明确提出“标题越情绪化越容易火”。</w:t>
      </w:r>
    </w:p>
    <w:p w14:paraId="025AD13A">
      <w:r>
        <w:rPr>
          <w:rFonts w:eastAsia="微软雅黑"/>
        </w:rPr>
        <w:t>从可见案例看，作者偏好的标题类型包括：结果型、对比型、冲突型、问题型、人群型。</w:t>
      </w:r>
    </w:p>
    <w:p w14:paraId="6967ECF4">
      <w:r>
        <w:rPr>
          <w:rFonts w:eastAsia="微软雅黑"/>
        </w:rPr>
        <w:t>标题不是单独存在的，它和封面、背书、字幕一起构成信息强化系统。</w:t>
      </w:r>
    </w:p>
    <w:p w14:paraId="06D4BAEB">
      <w:pPr>
        <w:pStyle w:val="5"/>
      </w:pPr>
      <w:r>
        <w:rPr>
          <w:rFonts w:eastAsia="微软雅黑"/>
        </w:rPr>
        <w:t>3. 书中提出的开头技巧</w:t>
      </w:r>
    </w:p>
    <w:p w14:paraId="5831AF58">
      <w:r>
        <w:rPr>
          <w:rFonts w:eastAsia="微软雅黑"/>
        </w:rPr>
        <w:t>问题切入：如“为什么……”“是不是……”“该怎么……”。</w:t>
      </w:r>
    </w:p>
    <w:p w14:paraId="69FB31FA">
      <w:r>
        <w:rPr>
          <w:rFonts w:eastAsia="微软雅黑"/>
        </w:rPr>
        <w:t>满足好奇心与“与我有关”：让用户立刻判断这条内容和自己有关。</w:t>
      </w:r>
    </w:p>
    <w:p w14:paraId="0D1B4CAC">
      <w:r>
        <w:rPr>
          <w:rFonts w:eastAsia="微软雅黑"/>
        </w:rPr>
        <w:t>用出圈话题做入口：借热点、议题或争议话题切入。</w:t>
      </w:r>
    </w:p>
    <w:p w14:paraId="0CECF64F">
      <w:pPr>
        <w:pStyle w:val="5"/>
      </w:pPr>
      <w:r>
        <w:rPr>
          <w:rFonts w:eastAsia="微软雅黑"/>
        </w:rPr>
        <w:t>4. 正文结构 / 内容结构</w:t>
      </w:r>
    </w:p>
    <w:p w14:paraId="0157287E">
      <w:r>
        <w:rPr>
          <w:rFonts w:eastAsia="微软雅黑"/>
        </w:rPr>
        <w:t>破圈型内容强调“新、奇、爽”；信任型内容强调讲好一个故事；转化型内容强调使用结构模型推进用户行动。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2C448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32D82B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书中明确出现的结构模型</w:t>
            </w:r>
            <w:r>
              <w:rPr>
                <w:rFonts w:eastAsia="微软雅黑"/>
                <w:b/>
              </w:rPr>
              <w:br w:type="textWrapping"/>
            </w:r>
            <w:r>
              <w:rPr>
                <w:rFonts w:eastAsia="微软雅黑"/>
                <w:b/>
              </w:rPr>
              <w:t>• AIDA：注意 → 兴趣 → 欲望 → 行动</w:t>
            </w:r>
            <w:r>
              <w:rPr>
                <w:rFonts w:eastAsia="微软雅黑"/>
                <w:b/>
              </w:rPr>
              <w:br w:type="textWrapping"/>
            </w:r>
            <w:r>
              <w:rPr>
                <w:rFonts w:eastAsia="微软雅黑"/>
                <w:b/>
              </w:rPr>
              <w:t>• PAS：问题 → 激化 → 解决</w:t>
            </w:r>
            <w:r>
              <w:rPr>
                <w:rFonts w:eastAsia="微软雅黑"/>
                <w:b/>
              </w:rPr>
              <w:br w:type="textWrapping"/>
            </w:r>
            <w:r>
              <w:rPr>
                <w:rFonts w:eastAsia="微软雅黑"/>
                <w:b/>
              </w:rPr>
              <w:t>• FAB：特征 → 优势 → 利益</w:t>
            </w:r>
            <w:r>
              <w:rPr>
                <w:rFonts w:eastAsia="微软雅黑"/>
                <w:b/>
              </w:rPr>
              <w:br w:type="textWrapping"/>
            </w:r>
            <w:r>
              <w:rPr>
                <w:rFonts w:eastAsia="微软雅黑"/>
                <w:b/>
              </w:rPr>
              <w:t>• 简化结构：用户痛点 + 解决方案 + 钩子</w:t>
            </w:r>
          </w:p>
        </w:tc>
      </w:tr>
    </w:tbl>
    <w:p w14:paraId="4D7EEBC7"/>
    <w:p w14:paraId="35BE2B79">
      <w:r>
        <w:rPr>
          <w:rFonts w:eastAsia="微软雅黑"/>
        </w:rPr>
        <w:t>书中还列出 5 种常用视频结构：1）观点 + 故事 + 总结；2）提问 + 分析论据 + 总结；3）奇遇 + 故事 + 反转（升华）；4）前面当钩子 + 后面引方法 + 引导互动；5）价值 + 如何获得 + 案例 + 钩子。</w:t>
      </w:r>
    </w:p>
    <w:p w14:paraId="103F3222">
      <w:pPr>
        <w:pStyle w:val="5"/>
      </w:pPr>
      <w:r>
        <w:rPr>
          <w:rFonts w:eastAsia="微软雅黑"/>
        </w:rPr>
        <w:t>5. 爆点、冲突、情绪、观点、故事写法</w:t>
      </w:r>
    </w:p>
    <w:p w14:paraId="1CF9BC6C">
      <w:r>
        <w:rPr>
          <w:rFonts w:eastAsia="微软雅黑"/>
        </w:rPr>
        <w:t>爆点：新的观点、新的知识、爽感内容。</w:t>
      </w:r>
    </w:p>
    <w:p w14:paraId="05BA236B">
      <w:r>
        <w:rPr>
          <w:rFonts w:eastAsia="微软雅黑"/>
        </w:rPr>
        <w:t>冲突：对比、反差、社会议题、争议性话题。</w:t>
      </w:r>
    </w:p>
    <w:p w14:paraId="2F1E7EB0">
      <w:r>
        <w:rPr>
          <w:rFonts w:eastAsia="微软雅黑"/>
        </w:rPr>
        <w:t>情绪：既可以体现在标题，也可以体现在故事推进上。</w:t>
      </w:r>
    </w:p>
    <w:p w14:paraId="422662B1">
      <w:r>
        <w:rPr>
          <w:rFonts w:eastAsia="微软雅黑"/>
        </w:rPr>
        <w:t>观点：书中常以“观点 + 故事 + 总结”的方式组织观点内容。</w:t>
      </w:r>
    </w:p>
    <w:p w14:paraId="775A4E66">
      <w:r>
        <w:rPr>
          <w:rFonts w:eastAsia="微软雅黑"/>
        </w:rPr>
        <w:t>故事：主要服务信任建立，让用户相信这个人真实、有经历。</w:t>
      </w:r>
    </w:p>
    <w:p w14:paraId="4A5B8D6F">
      <w:pPr>
        <w:pStyle w:val="5"/>
      </w:pPr>
      <w:r>
        <w:rPr>
          <w:rFonts w:eastAsia="微软雅黑"/>
        </w:rPr>
        <w:t>6. 收尾、转化、CTA技巧</w:t>
      </w:r>
    </w:p>
    <w:p w14:paraId="059B2813">
      <w:r>
        <w:rPr>
          <w:rFonts w:eastAsia="微软雅黑"/>
        </w:rPr>
        <w:t>书中没有单独成章写 CTA 话术大全，但从结构页可确认：收尾通常承担引方法、引互动、留钩子的作用；转化型内容则依靠 AIDA / PAS / FAB 之类的结构，把用户推到下一步行动。</w:t>
      </w:r>
    </w:p>
    <w:p w14:paraId="4B7A4880">
      <w:pPr>
        <w:pStyle w:val="5"/>
      </w:pPr>
      <w:r>
        <w:rPr>
          <w:rFonts w:eastAsia="微软雅黑"/>
        </w:rPr>
        <w:t>7. 书中明确提出的方法 / 模型 / 公式 / 框架清单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7D69B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106852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名称</w:t>
            </w:r>
          </w:p>
        </w:tc>
        <w:tc>
          <w:tcPr>
            <w:tcW w:w="3312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173A3E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书中作用</w:t>
            </w:r>
          </w:p>
        </w:tc>
        <w:tc>
          <w:tcPr>
            <w:tcW w:w="3312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13179F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归属</w:t>
            </w:r>
          </w:p>
        </w:tc>
      </w:tr>
      <w:tr w14:paraId="08EC1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86A456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Why / What / How / Which / Whether 改题法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1601FD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用于把市场火过的选题做复制/改造，帮助快速扩展选题库。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F2E32B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 / 选题</w:t>
            </w:r>
          </w:p>
        </w:tc>
      </w:tr>
      <w:tr w14:paraId="36363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6D897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专家人设 + 社会议题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AFAE06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增强话题进入感、社会相关性和专家感。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CC12A5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个人IP打造 + 文案写作</w:t>
            </w:r>
          </w:p>
        </w:tc>
      </w:tr>
      <w:tr w14:paraId="3A0E2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31C7D6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破圈型 / 信任型 / 转化型 内容分类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E5BFCF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给IP内容做功能分层。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14AF1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个人IP打造</w:t>
            </w:r>
          </w:p>
        </w:tc>
      </w:tr>
      <w:tr w14:paraId="28459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853B78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AIDA 模型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420D90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把用户从注意引导到行动。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2B710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</w:tr>
      <w:tr w14:paraId="482A4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E6ED87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PAS 模型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21373C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从问题到激化再到解决。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4C9EA4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</w:tr>
      <w:tr w14:paraId="3458A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92D96E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FAB 模型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1FBB0A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把特征转成优势，再转成用户利益。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487E48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</w:tr>
      <w:tr w14:paraId="2F5C6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CD412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用户痛点 + 解决方案 + 钩子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C22A3A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短视频转化脚本骨架。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A4298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</w:tr>
      <w:tr w14:paraId="671E7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31501D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五种常用视频结构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DF6A63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帮助不同内容快速成稿。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B2BFA0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</w:tr>
      <w:tr w14:paraId="0EF4B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CFE942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精剪三遍过滤法则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91E542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从粗剪到封面、字幕、音效逐层优化。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D24A3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个人IP打造 / 内容呈现</w:t>
            </w:r>
          </w:p>
        </w:tc>
      </w:tr>
    </w:tbl>
    <w:p w14:paraId="536A66A9"/>
    <w:p w14:paraId="02A47C7A">
      <w:pPr>
        <w:pStyle w:val="5"/>
      </w:pPr>
      <w:r>
        <w:rPr>
          <w:rFonts w:eastAsia="微软雅黑"/>
        </w:rPr>
        <w:t>8. 案例与示例清单</w:t>
      </w:r>
    </w:p>
    <w:p w14:paraId="24FB83A3">
      <w:r>
        <w:rPr>
          <w:rFonts w:eastAsia="微软雅黑"/>
        </w:rPr>
        <w:t>“为什么一定要买保险？”——示例体现“专家人设 + 社会议题”的选题方式。</w:t>
      </w:r>
    </w:p>
    <w:p w14:paraId="7A429F0E">
      <w:r>
        <w:rPr>
          <w:rFonts w:eastAsia="微软雅黑"/>
        </w:rPr>
        <w:t>“未来孩子要学习什么学科才能有竞争力？”——体现高知识密度与家长高度相关。</w:t>
      </w:r>
    </w:p>
    <w:p w14:paraId="10ACB277">
      <w:r>
        <w:rPr>
          <w:rFonts w:eastAsia="微软雅黑"/>
        </w:rPr>
        <w:t>“孩子暑假天天玩手机 学霸老师教你教育方法”——体现对象明确、结果导向和教育人设。</w:t>
      </w:r>
    </w:p>
    <w:p w14:paraId="72687E5A">
      <w:r>
        <w:rPr>
          <w:rFonts w:eastAsia="微软雅黑"/>
        </w:rPr>
        <w:t>“在香港最赚钱的职业”“有钱人之间比什么”——体现结果型、对比型、强好奇标题。</w:t>
      </w:r>
    </w:p>
    <w:p w14:paraId="0F2C24B9">
      <w:r>
        <w:rPr>
          <w:rFonts w:eastAsia="微软雅黑"/>
        </w:rPr>
        <w:t>“干过美业 3 年以上的人”“美容院全是欺客套路的是她”——体现行业身份切口和争议冲突。</w:t>
      </w:r>
    </w:p>
    <w:p w14:paraId="2B75BA7C">
      <w:pPr>
        <w:pStyle w:val="5"/>
      </w:pPr>
      <w:r>
        <w:rPr>
          <w:rFonts w:eastAsia="微软雅黑"/>
        </w:rPr>
        <w:t>9. 高价值原话 / 关键表达整理</w:t>
      </w:r>
    </w:p>
    <w:p w14:paraId="13526ACC">
      <w:r>
        <w:rPr>
          <w:rFonts w:eastAsia="微软雅黑"/>
        </w:rPr>
        <w:t>“做法关键：新！奇！爽！（破圈型内容）”</w:t>
      </w:r>
    </w:p>
    <w:p w14:paraId="1924BE94">
      <w:r>
        <w:rPr>
          <w:rFonts w:eastAsia="微软雅黑"/>
        </w:rPr>
        <w:t>“做信任型内容，核心关键是：如何讲好一个故事。”</w:t>
      </w:r>
    </w:p>
    <w:p w14:paraId="3828F532">
      <w:r>
        <w:rPr>
          <w:rFonts w:eastAsia="微软雅黑"/>
        </w:rPr>
        <w:t>“做信任型内容，核心关键：找到好的转化结构。”</w:t>
      </w:r>
    </w:p>
    <w:p w14:paraId="33D0F7A3">
      <w:r>
        <w:rPr>
          <w:rFonts w:eastAsia="微软雅黑"/>
        </w:rPr>
        <w:t>“结构要素：用户痛点 + 解决方案 + 钩子。”</w:t>
      </w:r>
    </w:p>
    <w:p w14:paraId="51B7EBC6">
      <w:r>
        <w:rPr>
          <w:rFonts w:eastAsia="微软雅黑"/>
        </w:rPr>
        <w:t>“以心印心，聚焦IP价值。”</w:t>
      </w:r>
    </w:p>
    <w:p w14:paraId="712BEF3F">
      <w:r>
        <w:rPr>
          <w:rFonts w:eastAsia="微软雅黑"/>
        </w:rPr>
        <w:t>“标题越情绪化越容易火。”</w:t>
      </w:r>
    </w:p>
    <w:p w14:paraId="242D0209">
      <w:r>
        <w:rPr>
          <w:rFonts w:eastAsia="微软雅黑"/>
        </w:rPr>
        <w:t>“背景杂乱，流量感好。”</w:t>
      </w:r>
    </w:p>
    <w:p w14:paraId="28202B75">
      <w:r>
        <w:rPr>
          <w:rFonts w:eastAsia="微软雅黑"/>
        </w:rPr>
        <w:t>“剪辑的时候，尽量自己手动剪气口，别用智能剪气口。”</w:t>
      </w:r>
    </w:p>
    <w:p w14:paraId="31F0EB65">
      <w:pPr>
        <w:pStyle w:val="4"/>
      </w:pPr>
      <w:r>
        <w:rPr>
          <w:rFonts w:eastAsia="微软雅黑"/>
        </w:rPr>
        <w:t>第四部分：最终浓缩版知识库</w:t>
      </w:r>
    </w:p>
    <w:p w14:paraId="7FE37EEF">
      <w:r>
        <w:rPr>
          <w:rFonts w:eastAsia="微软雅黑"/>
        </w:rPr>
        <w:t>A.《本书中的个人IP打造技巧知识库》</w:t>
      </w:r>
    </w:p>
    <w:p w14:paraId="66C46C3C">
      <w:r>
        <w:rPr>
          <w:rFonts w:eastAsia="微软雅黑"/>
        </w:rPr>
        <w:t>内容分层：IP内容分为破圈型、信任型、转化型。</w:t>
      </w:r>
    </w:p>
    <w:p w14:paraId="3FFE0DD6">
      <w:r>
        <w:rPr>
          <w:rFonts w:eastAsia="微软雅黑"/>
        </w:rPr>
        <w:t>选题方法：复制/改造市场验证过的选题；用 Why/What/How/Which/Whether 扩展；结合“专家人设 + 社会议题”。</w:t>
      </w:r>
    </w:p>
    <w:p w14:paraId="04E45C3D">
      <w:r>
        <w:rPr>
          <w:rFonts w:eastAsia="微软雅黑"/>
        </w:rPr>
        <w:t>人设与表达：真诚、自然、多拍、对镜练习、假设对面有人、放大情绪。</w:t>
      </w:r>
    </w:p>
    <w:p w14:paraId="4A53678C">
      <w:r>
        <w:rPr>
          <w:rFonts w:eastAsia="微软雅黑"/>
        </w:rPr>
        <w:t>场景与拍摄：信息点是场景灵魂；背景、颜色、文字、道具、前景、深度都可服务IP。</w:t>
      </w:r>
    </w:p>
    <w:p w14:paraId="54E8C562">
      <w:r>
        <w:rPr>
          <w:rFonts w:eastAsia="微软雅黑"/>
        </w:rPr>
        <w:t>精剪包装：用 BGM、字体、特效做信息强化；不同类型IP要有不同包装方案；使用三遍过滤法则。</w:t>
      </w:r>
    </w:p>
    <w:p w14:paraId="7F00FA26">
      <w:r>
        <w:rPr>
          <w:rFonts w:eastAsia="微软雅黑"/>
        </w:rPr>
        <w:t>账号运营：完成账号申请、认证、昵称/简介/头像包装，并结合后台数据持续优化。</w:t>
      </w:r>
    </w:p>
    <w:p w14:paraId="4BA56347">
      <w:r>
        <w:rPr>
          <w:rFonts w:eastAsia="微软雅黑"/>
        </w:rPr>
        <w:t>B.《本书中的文案写作技巧知识库》</w:t>
      </w:r>
    </w:p>
    <w:p w14:paraId="3F19C160">
      <w:r>
        <w:rPr>
          <w:rFonts w:eastAsia="微软雅黑"/>
        </w:rPr>
        <w:t>文案先分功能：先判断内容是破圈、信任还是转化。</w:t>
      </w:r>
    </w:p>
    <w:p w14:paraId="728829FF">
      <w:r>
        <w:rPr>
          <w:rFonts w:eastAsia="微软雅黑"/>
        </w:rPr>
        <w:t>选题写法：复制/改造已验证选题，优先满足好奇心和“与我有关”。</w:t>
      </w:r>
    </w:p>
    <w:p w14:paraId="27B45F7E">
      <w:r>
        <w:rPr>
          <w:rFonts w:eastAsia="微软雅黑"/>
        </w:rPr>
        <w:t>破圈型内容：重点在新、奇、爽。</w:t>
      </w:r>
    </w:p>
    <w:p w14:paraId="3D8EA65B">
      <w:r>
        <w:rPr>
          <w:rFonts w:eastAsia="微软雅黑"/>
        </w:rPr>
        <w:t>信任型内容：核心是讲好一个故事，尤其是情绪共鸣、挫败与反思。</w:t>
      </w:r>
    </w:p>
    <w:p w14:paraId="26F75956">
      <w:r>
        <w:rPr>
          <w:rFonts w:eastAsia="微软雅黑"/>
        </w:rPr>
        <w:t>转化型内容：优先使用 AIDA、PAS、FAB 或“用户痛点 + 解决方案 + 钩子”。</w:t>
      </w:r>
    </w:p>
    <w:p w14:paraId="2C694581">
      <w:r>
        <w:rPr>
          <w:rFonts w:eastAsia="微软雅黑"/>
        </w:rPr>
        <w:t>标题与开头：标题越情绪化越容易火；开头要抓好奇和相关性。</w:t>
      </w:r>
    </w:p>
    <w:p w14:paraId="52737434">
      <w:r>
        <w:rPr>
          <w:rFonts w:eastAsia="微软雅黑"/>
        </w:rPr>
        <w:t>常用结构：观点 + 故事 + 总结；提问 + 分析论据 + 总结；奇遇 + 故事 + 反转；钩子 + 方法 + 互动；价值 + 如何获得 + 案例 + 钩子。</w:t>
      </w:r>
    </w:p>
    <w:p w14:paraId="7BBCE41C">
      <w:pPr>
        <w:pStyle w:val="4"/>
      </w:pPr>
      <w:r>
        <w:rPr>
          <w:rFonts w:eastAsia="微软雅黑"/>
        </w:rPr>
        <w:t>第五部分：无法确认的部分</w:t>
      </w:r>
    </w:p>
    <w:p w14:paraId="41E53383">
      <w:r>
        <w:rPr>
          <w:rFonts w:eastAsia="微软雅黑"/>
        </w:rPr>
        <w:t>本资料后半段有较多软件界面、示范视频入口和操作截图页。我能确认它们属于剪辑操作说明、包装效果示例、工具推荐和账号后台说明，但没有把其中看不清的小字、视频链接背后的内容、图片中无法明确辨认的说明强行整理成规则。凡是本文件没有写入的部分，均因当前页面上无法从可见文字中准确确认，因此不做推断。</w:t>
      </w:r>
    </w:p>
    <w:p w14:paraId="5E0DD5C5">
      <w:r>
        <w:br w:type="page"/>
      </w:r>
    </w:p>
    <w:p w14:paraId="73876822">
      <w:pPr>
        <w:pStyle w:val="3"/>
      </w:pPr>
      <w:r>
        <w:t>模块 5｜抖音爆款方法、定位、人设、标题与评论</w:t>
      </w:r>
    </w:p>
    <w:p w14:paraId="1C375E34">
      <w:r>
        <w:rPr>
          <w:rFonts w:eastAsia="微软雅黑"/>
          <w:b/>
        </w:rPr>
        <w:t>来源文件：爆款抖音短视频_个人IP打造与文案写作系统整理版.docx</w:t>
      </w:r>
    </w:p>
    <w:p w14:paraId="3F756031">
      <w:r>
        <w:rPr>
          <w:rFonts w:eastAsia="微软雅黑"/>
          <w:b/>
        </w:rPr>
        <w:t>模块用途：</w:t>
      </w:r>
      <w:r>
        <w:rPr>
          <w:rFonts w:eastAsia="微软雅黑"/>
        </w:rPr>
        <w:t>优先用于抖音语境下的人设、定位、爆款结构、标题、评论、互动和变现相关调用。</w:t>
      </w:r>
    </w:p>
    <w:p w14:paraId="4B585EF4">
      <w:r>
        <w:rPr>
          <w:rFonts w:eastAsia="微软雅黑"/>
          <w:b/>
        </w:rPr>
        <w:t>保留说明：</w:t>
      </w:r>
      <w:r>
        <w:rPr>
          <w:rFonts w:eastAsia="微软雅黑"/>
        </w:rPr>
        <w:t>以下为来源文档完整整合正文，仅做版式统一与插入位置调整，不做删减。</w:t>
      </w:r>
    </w:p>
    <w:p w14:paraId="416D111D">
      <w:pPr>
        <w:pStyle w:val="4"/>
      </w:pPr>
      <w:r>
        <w:rPr>
          <w:rFonts w:eastAsia="微软雅黑"/>
        </w:rPr>
        <w:t>《爆款抖音短视频》</w:t>
      </w:r>
      <w:r>
        <w:rPr>
          <w:rFonts w:eastAsia="微软雅黑"/>
        </w:rPr>
        <w:br w:type="textWrapping"/>
      </w:r>
      <w:r>
        <w:rPr>
          <w:rFonts w:eastAsia="微软雅黑"/>
        </w:rPr>
        <w:t>个人IP打造技巧与文案写作技巧</w:t>
      </w:r>
      <w:r>
        <w:rPr>
          <w:rFonts w:eastAsia="微软雅黑"/>
        </w:rPr>
        <w:br w:type="textWrapping"/>
      </w:r>
      <w:r>
        <w:rPr>
          <w:rFonts w:eastAsia="微软雅黑"/>
        </w:rPr>
        <w:t>系统整理版</w:t>
      </w:r>
    </w:p>
    <w:p w14:paraId="45D46FCD">
      <w:r>
        <w:rPr>
          <w:rFonts w:eastAsia="微软雅黑"/>
        </w:rPr>
        <w:t>严格基于用户上传书籍内容整理；未脱离原书自行补写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0449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EA292B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整理对象</w:t>
            </w:r>
          </w:p>
        </w:tc>
        <w:tc>
          <w:tcPr>
            <w:tcW w:w="4968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C3923B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《爆款抖音短视频》（吕白）</w:t>
            </w:r>
          </w:p>
        </w:tc>
      </w:tr>
      <w:tr w14:paraId="2CC9F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35A2AB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整理主题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7E2DBF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个人IP打造技巧 / 文案写作技巧</w:t>
            </w:r>
          </w:p>
        </w:tc>
      </w:tr>
      <w:tr w14:paraId="5DD2C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0F9695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方法说明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E58CE2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先判断适配度与占比，再按七部分系统整理</w:t>
            </w:r>
          </w:p>
        </w:tc>
      </w:tr>
      <w:tr w14:paraId="4EC22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1754F3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说明边界</w:t>
            </w:r>
          </w:p>
        </w:tc>
        <w:tc>
          <w:tcPr>
            <w:tcW w:w="49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06DFC3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书中未提及处明确写“书中未提及”；当前可核验文本不足处明确写“该处无法确认，不做推断”</w:t>
            </w:r>
          </w:p>
        </w:tc>
      </w:tr>
    </w:tbl>
    <w:p w14:paraId="638DECBF"/>
    <w:p w14:paraId="243A2A5F">
      <w:r>
        <w:rPr>
          <w:rFonts w:eastAsia="微软雅黑"/>
        </w:rPr>
        <w:t>开始正式整理前的判断</w:t>
      </w:r>
    </w:p>
    <w:p w14:paraId="47448BF2">
      <w:pPr>
        <w:pStyle w:val="5"/>
      </w:pPr>
      <w:r>
        <w:rPr>
          <w:rFonts w:eastAsia="微软雅黑"/>
        </w:rPr>
        <w:t>1. 这本书是否适合整理“个人IP打造技巧”和“文案写作技巧”</w:t>
      </w:r>
    </w:p>
    <w:p w14:paraId="2D5F8150">
      <w:r>
        <w:rPr>
          <w:rFonts w:eastAsia="微软雅黑"/>
        </w:rPr>
        <w:t>适合，而且适配度较高。但它更准确的书籍定位不是“纯个人IP方法论书”或“纯文案写作教材”，而是一本围绕抖音短视频爆款内容创作的实战书。它把账号定位、人设、选题、内容结构、标题、评论、变现等内容串在一起，因此非常适合从中提炼“个人IP打造技巧”与“文案写作技巧”两条知识线。</w:t>
      </w:r>
    </w:p>
    <w:p w14:paraId="3DCE0658">
      <w:r>
        <w:rPr>
          <w:rFonts w:eastAsia="微软雅黑"/>
        </w:rPr>
        <w:t>需要特别说明的是：书中关于“个人IP打造”的表达，更多是以“账号定位、差异化、人设、主页包装、垂直内容、记忆点、持续输出、变现方式”等落地动作呈现；并没有单独用学术化方式完整定义“个人IP”概念。关于“文案写作”，书中重点也不是长篇文案，而是短视频标题、开头、结构、爆点、结尾、评论互动等面向短视频场景的内容写法。</w:t>
      </w:r>
    </w:p>
    <w:p w14:paraId="711210AE">
      <w:pPr>
        <w:pStyle w:val="5"/>
      </w:pPr>
      <w:r>
        <w:rPr>
          <w:rFonts w:eastAsia="微软雅黑"/>
        </w:rPr>
        <w:t>2. 这两个主题在书中分别大概占比多少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5EF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9B0980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占比说明：以下占比是我依据目录结构与正文实际覆盖量做出的整理估算，不是作者在书中的原始统计口径。</w:t>
            </w:r>
          </w:p>
        </w:tc>
      </w:tr>
    </w:tbl>
    <w:p w14:paraId="56DA8EF5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22F0B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4229B7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主题/部分</w:t>
            </w:r>
          </w:p>
        </w:tc>
        <w:tc>
          <w:tcPr>
            <w:tcW w:w="3312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F84CEB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粗略占比</w:t>
            </w:r>
          </w:p>
        </w:tc>
        <w:tc>
          <w:tcPr>
            <w:tcW w:w="3312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F84320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说明</w:t>
            </w:r>
          </w:p>
        </w:tc>
      </w:tr>
      <w:tr w14:paraId="0A04A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7A545C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个人IP打造相关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D3B410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约45%—55%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7166EB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主要集中在“误区、定位、人设、主页设置、选题元素与方法、评论互动、变现方式”等章节。</w:t>
            </w:r>
          </w:p>
        </w:tc>
      </w:tr>
      <w:tr w14:paraId="1A0AA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E73A83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文案写作相关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38711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约25%—35%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BF3BCB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主要集中在“爆款内容结构、标题、知识分享类与剧情类开头/爆点/结尾、评论引导”等章节。</w:t>
            </w:r>
          </w:p>
        </w:tc>
      </w:tr>
      <w:tr w14:paraId="35126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6CF65B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其他支撑内容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B4B645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约15%—25%</w:t>
            </w:r>
          </w:p>
        </w:tc>
        <w:tc>
          <w:tcPr>
            <w:tcW w:w="33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AE0FC8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主要是算法、流量池、推荐逻辑、Dou+、工具等，为前两部分提供平台与执行背景。</w:t>
            </w:r>
          </w:p>
        </w:tc>
      </w:tr>
    </w:tbl>
    <w:p w14:paraId="17A24E08"/>
    <w:p w14:paraId="7EBF59AD">
      <w:pPr>
        <w:pStyle w:val="5"/>
      </w:pPr>
      <w:r>
        <w:rPr>
          <w:rFonts w:eastAsia="微软雅黑"/>
        </w:rPr>
        <w:t>3. 我准备如何展开整理</w:t>
      </w:r>
    </w:p>
    <w:p w14:paraId="4480A06A">
      <w:pPr>
        <w:ind w:left="259"/>
      </w:pPr>
      <w:r>
        <w:rPr>
          <w:rFonts w:eastAsia="微软雅黑"/>
        </w:rPr>
        <w:t>• 先做全书相关内容总览，说明哪部分是重点章节、哪部分只是零散提及。</w:t>
      </w:r>
    </w:p>
    <w:p w14:paraId="2DBDF5CC">
      <w:pPr>
        <w:ind w:left="259"/>
      </w:pPr>
      <w:r>
        <w:rPr>
          <w:rFonts w:eastAsia="微软雅黑"/>
        </w:rPr>
        <w:t>• 再把“个人IP打造”从四层拆开：核心观点 → 方法 → 定位/人设/差异化 → 流量/信任/转化。</w:t>
      </w:r>
    </w:p>
    <w:p w14:paraId="4DB75638">
      <w:pPr>
        <w:ind w:left="259"/>
      </w:pPr>
      <w:r>
        <w:rPr>
          <w:rFonts w:eastAsia="微软雅黑"/>
        </w:rPr>
        <w:t>• 再把“文案写作”从五层拆开：标题 → 开头 → 正文/段落结构 → 爆点 → 收尾/CTA/评论引导。</w:t>
      </w:r>
    </w:p>
    <w:p w14:paraId="3CB49397">
      <w:pPr>
        <w:ind w:left="259"/>
      </w:pPr>
      <w:r>
        <w:rPr>
          <w:rFonts w:eastAsia="微软雅黑"/>
        </w:rPr>
        <w:t>• 凡是书中明确提出的方法、模型、公式、框架，全部单列成清单，不与普通总结混写。</w:t>
      </w:r>
    </w:p>
    <w:p w14:paraId="5259E815">
      <w:pPr>
        <w:ind w:left="259"/>
      </w:pPr>
      <w:r>
        <w:rPr>
          <w:rFonts w:eastAsia="微软雅黑"/>
        </w:rPr>
        <w:t>• 凡是案例、示例、金句、流程、步骤，单独整理。</w:t>
      </w:r>
    </w:p>
    <w:p w14:paraId="14F63D59">
      <w:pPr>
        <w:ind w:left="259"/>
      </w:pPr>
      <w:r>
        <w:rPr>
          <w:rFonts w:eastAsia="微软雅黑"/>
        </w:rPr>
        <w:t>• 凡是当前可核验文本不够完整的地方，直接标注“书中目录明确存在，但细部当前无法确认，不做推断”。</w:t>
      </w:r>
    </w:p>
    <w:p w14:paraId="1B4DA28A">
      <w:pPr>
        <w:pStyle w:val="4"/>
      </w:pPr>
      <w:r>
        <w:rPr>
          <w:rFonts w:eastAsia="微软雅黑"/>
        </w:rPr>
        <w:t>第一部分：全书与任务相关内容总览</w:t>
      </w:r>
    </w:p>
    <w:p w14:paraId="164224DE">
      <w:pPr>
        <w:pStyle w:val="5"/>
      </w:pPr>
      <w:r>
        <w:rPr>
          <w:rFonts w:eastAsia="微软雅黑"/>
        </w:rPr>
        <w:t>1. 这本书里关于个人IP打造讲了哪些大方向</w:t>
      </w:r>
    </w:p>
    <w:p w14:paraId="63FD14FC">
      <w:pPr>
        <w:ind w:left="259"/>
      </w:pPr>
      <w:r>
        <w:rPr>
          <w:rFonts w:eastAsia="微软雅黑"/>
        </w:rPr>
        <w:t>• 平台与内容逻辑：先理解抖音算法、流量池、推荐与互动指标，再理解为什么“内容”是核心。</w:t>
      </w:r>
    </w:p>
    <w:p w14:paraId="58DBB9EF">
      <w:pPr>
        <w:ind w:left="259"/>
      </w:pPr>
      <w:r>
        <w:rPr>
          <w:rFonts w:eastAsia="微软雅黑"/>
        </w:rPr>
        <w:t>• 账号避坑：过分自嗨、不够专一、没有特点、没有梗点。</w:t>
      </w:r>
    </w:p>
    <w:p w14:paraId="4B37BCED">
      <w:pPr>
        <w:ind w:left="259"/>
      </w:pPr>
      <w:r>
        <w:rPr>
          <w:rFonts w:eastAsia="微软雅黑"/>
        </w:rPr>
        <w:t>• 账号定位：年龄反差法、性别反差法、场景切换法、典故定位法、影视定位法。</w:t>
      </w:r>
    </w:p>
    <w:p w14:paraId="11B145C9">
      <w:pPr>
        <w:ind w:left="259"/>
      </w:pPr>
      <w:r>
        <w:rPr>
          <w:rFonts w:eastAsia="微软雅黑"/>
        </w:rPr>
        <w:t>• 人设塑造：人格化IP、主次人物关系、群像人物、主页设置、先发散再聚焦。</w:t>
      </w:r>
    </w:p>
    <w:p w14:paraId="2EAB7A75">
      <w:pPr>
        <w:ind w:left="259"/>
      </w:pPr>
      <w:r>
        <w:rPr>
          <w:rFonts w:eastAsia="微软雅黑"/>
        </w:rPr>
        <w:t>• 内容方向：十大元素（3种情感、5种情绪、2个因素）与三种选题方法。</w:t>
      </w:r>
    </w:p>
    <w:p w14:paraId="40FF486E">
      <w:pPr>
        <w:ind w:left="259"/>
      </w:pPr>
      <w:r>
        <w:rPr>
          <w:rFonts w:eastAsia="微软雅黑"/>
        </w:rPr>
        <w:t>• 增长与变现：评论互动、广告变现、电商变现、直播变现、私域变现、线上给线下引流、出版变现。</w:t>
      </w:r>
    </w:p>
    <w:p w14:paraId="20081095">
      <w:pPr>
        <w:pStyle w:val="5"/>
      </w:pPr>
      <w:r>
        <w:rPr>
          <w:rFonts w:eastAsia="微软雅黑"/>
        </w:rPr>
        <w:t>2. 这本书里关于文案写作讲了哪些大方向</w:t>
      </w:r>
    </w:p>
    <w:p w14:paraId="4D011149">
      <w:pPr>
        <w:ind w:left="259"/>
      </w:pPr>
      <w:r>
        <w:rPr>
          <w:rFonts w:eastAsia="微软雅黑"/>
        </w:rPr>
        <w:t>• 爆款内容总公式：黄金3秒开头 + 2～5个爆点 + 白金结尾。</w:t>
      </w:r>
    </w:p>
    <w:p w14:paraId="12797190">
      <w:pPr>
        <w:ind w:left="259"/>
      </w:pPr>
      <w:r>
        <w:rPr>
          <w:rFonts w:eastAsia="微软雅黑"/>
        </w:rPr>
        <w:t>• 不同内容类型写法：Vlog、剧情类、知识分享类。</w:t>
      </w:r>
    </w:p>
    <w:p w14:paraId="23A7E66B">
      <w:pPr>
        <w:ind w:left="259"/>
      </w:pPr>
      <w:r>
        <w:rPr>
          <w:rFonts w:eastAsia="微软雅黑"/>
        </w:rPr>
        <w:t>• 开头写法：剧情类的陈述式、反问式；知识分享类的陈述式、发问式。</w:t>
      </w:r>
    </w:p>
    <w:p w14:paraId="5C0DE723">
      <w:pPr>
        <w:ind w:left="259"/>
      </w:pPr>
      <w:r>
        <w:rPr>
          <w:rFonts w:eastAsia="微软雅黑"/>
        </w:rPr>
        <w:t>• 正文/段落结构：知识分享类的逻辑结构、时间结构。</w:t>
      </w:r>
    </w:p>
    <w:p w14:paraId="792F522A">
      <w:pPr>
        <w:ind w:left="259"/>
      </w:pPr>
      <w:r>
        <w:rPr>
          <w:rFonts w:eastAsia="微软雅黑"/>
        </w:rPr>
        <w:t>• 爆点设计：剧情类结尾与知识分享类爆点设置方法。</w:t>
      </w:r>
    </w:p>
    <w:p w14:paraId="31C66A89">
      <w:pPr>
        <w:ind w:left="259"/>
      </w:pPr>
      <w:r>
        <w:rPr>
          <w:rFonts w:eastAsia="微软雅黑"/>
        </w:rPr>
        <w:t>• 标题写法：疑问法、数字法、热词法、俗语法、对话法、电影台词法、好奇法、对比法。</w:t>
      </w:r>
    </w:p>
    <w:p w14:paraId="22F85494">
      <w:pPr>
        <w:ind w:left="259"/>
      </w:pPr>
      <w:r>
        <w:rPr>
          <w:rFonts w:eastAsia="微软雅黑"/>
        </w:rPr>
        <w:t>• 评论区写法：给他人评论、给自己评论。</w:t>
      </w:r>
    </w:p>
    <w:p w14:paraId="24F82C30">
      <w:pPr>
        <w:pStyle w:val="5"/>
      </w:pPr>
      <w:r>
        <w:rPr>
          <w:rFonts w:eastAsia="微软雅黑"/>
        </w:rPr>
        <w:t>3. 哪部分内容更多，哪部分内容较少</w:t>
      </w:r>
    </w:p>
    <w:p w14:paraId="1931AC49">
      <w:r>
        <w:rPr>
          <w:rFonts w:eastAsia="微软雅黑"/>
        </w:rPr>
        <w:t>如果只看与本任务高度相关的内容，书中“个人IP打造”相关内容略多于“文案写作”相关内容。前者覆盖账号定位、人设、主页包装、差异化、垂直度、记忆点、涨粉和变现；后者则更集中在短视频场景中的标题、开头、结构、爆点、结尾与互动引导。</w:t>
      </w:r>
    </w:p>
    <w:p w14:paraId="665AD28B">
      <w:r>
        <w:rPr>
          <w:rFonts w:eastAsia="微软雅黑"/>
        </w:rPr>
        <w:t>相对较少但仍有价值的，是“算法、Dou+、工具”这类支撑章节。它们不直接教你做个人IP或写文案，但解释了为什么书中如此强调完播率、评论量、转发量、封面标题、文字描述和互动。</w:t>
      </w:r>
    </w:p>
    <w:p w14:paraId="2AF91BBB">
      <w:pPr>
        <w:pStyle w:val="5"/>
      </w:pPr>
      <w:r>
        <w:rPr>
          <w:rFonts w:eastAsia="微软雅黑"/>
        </w:rPr>
        <w:t>4. 哪些内容是重点章节</w:t>
      </w:r>
    </w:p>
    <w:p w14:paraId="4106F235">
      <w:pPr>
        <w:ind w:left="259"/>
      </w:pPr>
      <w:r>
        <w:rPr>
          <w:rFonts w:eastAsia="微软雅黑"/>
        </w:rPr>
        <w:t>• 第2章《误区》：因为它直接界定了账号为什么不火。</w:t>
      </w:r>
    </w:p>
    <w:p w14:paraId="6271297E">
      <w:pPr>
        <w:ind w:left="259"/>
      </w:pPr>
      <w:r>
        <w:rPr>
          <w:rFonts w:eastAsia="微软雅黑"/>
        </w:rPr>
        <w:t>• 第3章《定位》与第4章《人设》：这是个人IP部分的骨架。</w:t>
      </w:r>
    </w:p>
    <w:p w14:paraId="3985BEB8">
      <w:pPr>
        <w:ind w:left="259"/>
      </w:pPr>
      <w:r>
        <w:rPr>
          <w:rFonts w:eastAsia="微软雅黑"/>
        </w:rPr>
        <w:t>• 第5章《内容分类》与第6章《爆款内容结构》：这是内容方向与文案写法的核心。</w:t>
      </w:r>
    </w:p>
    <w:p w14:paraId="44B38E34">
      <w:pPr>
        <w:ind w:left="259"/>
      </w:pPr>
      <w:r>
        <w:rPr>
          <w:rFonts w:eastAsia="微软雅黑"/>
        </w:rPr>
        <w:t>• 第7章《标题》：这是最直接、最集中讲“写法”的章节。</w:t>
      </w:r>
    </w:p>
    <w:p w14:paraId="3BCA3153">
      <w:pPr>
        <w:ind w:left="259"/>
      </w:pPr>
      <w:r>
        <w:rPr>
          <w:rFonts w:eastAsia="微软雅黑"/>
        </w:rPr>
        <w:t>• 第8章《评论》与第9章《盈利模式》：它们决定内容如何转向互动、涨粉与变现。</w:t>
      </w:r>
    </w:p>
    <w:p w14:paraId="1A783AFA">
      <w:pPr>
        <w:pStyle w:val="5"/>
      </w:pPr>
      <w:r>
        <w:rPr>
          <w:rFonts w:eastAsia="微软雅黑"/>
        </w:rPr>
        <w:t>5. 哪些内容只是零散提及</w:t>
      </w:r>
    </w:p>
    <w:p w14:paraId="5C07EFAE">
      <w:pPr>
        <w:ind w:left="259"/>
      </w:pPr>
      <w:r>
        <w:rPr>
          <w:rFonts w:eastAsia="微软雅黑"/>
        </w:rPr>
        <w:t>• “个人IP定义、品牌价值、信任建立原理”等理论性表述，书中有涉及，但多是穿插在案例和方法里，不是单独理论章。</w:t>
      </w:r>
    </w:p>
    <w:p w14:paraId="7237F6C2">
      <w:pPr>
        <w:ind w:left="259"/>
      </w:pPr>
      <w:r>
        <w:rPr>
          <w:rFonts w:eastAsia="微软雅黑"/>
        </w:rPr>
        <w:t>• “CTA”“评论区引导”这些词，书中没有用当代内容运营术语系统命名，而是通过互动式结尾、引导点赞评论关注、自己下场评论等方式落地呈现。</w:t>
      </w:r>
    </w:p>
    <w:p w14:paraId="1FE13D8B">
      <w:pPr>
        <w:ind w:left="259"/>
      </w:pPr>
      <w:r>
        <w:rPr>
          <w:rFonts w:eastAsia="微软雅黑"/>
        </w:rPr>
        <w:t>• 部分盈利方式如“出版变现”，篇幅明显少于“定位、人设、内容结构、标题”这些主体章节。</w:t>
      </w:r>
    </w:p>
    <w:p w14:paraId="6BDC4FF7">
      <w:pPr>
        <w:pStyle w:val="4"/>
      </w:pPr>
      <w:r>
        <w:rPr>
          <w:rFonts w:eastAsia="微软雅黑"/>
        </w:rPr>
        <w:t>第二部分：个人IP打造技巧系统整理</w:t>
      </w:r>
    </w:p>
    <w:p w14:paraId="6FF934CA">
      <w:pPr>
        <w:pStyle w:val="5"/>
      </w:pPr>
      <w:r>
        <w:rPr>
          <w:rFonts w:eastAsia="微软雅黑"/>
        </w:rPr>
        <w:t>1. 书中关于个人IP打造的核心观点</w:t>
      </w:r>
    </w:p>
    <w:p w14:paraId="5FA243D1">
      <w:pPr>
        <w:ind w:left="259"/>
      </w:pPr>
      <w:r>
        <w:rPr>
          <w:rFonts w:eastAsia="微软雅黑"/>
        </w:rPr>
        <w:t>• 账号想被记住，不能只有内容，还要有清晰定位与鲜明人设。书中明确指出：如果定位、选题都有了，却没有一个好人设，用户未必会和你形成情感联系。</w:t>
      </w:r>
    </w:p>
    <w:p w14:paraId="2263C0B7">
      <w:pPr>
        <w:ind w:left="259"/>
      </w:pPr>
      <w:r>
        <w:rPr>
          <w:rFonts w:eastAsia="微软雅黑"/>
        </w:rPr>
        <w:t>• 个人IP要同时解决“被看见”和“被记住”两个问题。前者依靠内容与平台机制，后者依靠差异化、梗点、统一主页和持续重复。</w:t>
      </w:r>
    </w:p>
    <w:p w14:paraId="4B90A830">
      <w:pPr>
        <w:ind w:left="259"/>
      </w:pPr>
      <w:r>
        <w:rPr>
          <w:rFonts w:eastAsia="微软雅黑"/>
        </w:rPr>
        <w:t>• 个人IP不是随意记录生活。书中反复强调“专一”“垂直”“聚焦”，认为用户因为某类内容关注你，就希望你持续产出相似内容。</w:t>
      </w:r>
    </w:p>
    <w:p w14:paraId="5858A528">
      <w:pPr>
        <w:ind w:left="259"/>
      </w:pPr>
      <w:r>
        <w:rPr>
          <w:rFonts w:eastAsia="微软雅黑"/>
        </w:rPr>
        <w:t>• 个人IP不能只自我表达，必须找到“自我表达与用户需求的交集”。书中把“过分自嗨”列为第一个大误区，核心就是内容不能只让创作者自己满意。</w:t>
      </w:r>
    </w:p>
    <w:p w14:paraId="23104035">
      <w:pPr>
        <w:ind w:left="259"/>
      </w:pPr>
      <w:r>
        <w:rPr>
          <w:rFonts w:eastAsia="微软雅黑"/>
        </w:rPr>
        <w:t>• 个人IP最终要形成可转化路径。书中并没有把账号只看成“涨粉工具”，而是直接把广告、电商、直播、私域、课程、咨询、线下引流、出版都纳入账号经营逻辑。</w:t>
      </w:r>
    </w:p>
    <w:p w14:paraId="110320F5">
      <w:pPr>
        <w:pStyle w:val="5"/>
      </w:pPr>
      <w:r>
        <w:rPr>
          <w:rFonts w:eastAsia="微软雅黑"/>
        </w:rPr>
        <w:t>2. 书中提出的个人IP打造方法</w:t>
      </w:r>
    </w:p>
    <w:p w14:paraId="09B73315">
      <w:pPr>
        <w:pStyle w:val="5"/>
      </w:pPr>
      <w:r>
        <w:rPr>
          <w:rFonts w:eastAsia="微软雅黑"/>
        </w:rPr>
        <w:t>（1）先避开四大误区</w:t>
      </w:r>
    </w:p>
    <w:p w14:paraId="24E86017">
      <w:pPr>
        <w:ind w:left="259"/>
      </w:pPr>
      <w:r>
        <w:rPr>
          <w:rFonts w:eastAsia="微软雅黑"/>
        </w:rPr>
        <w:t>• 过分自嗨：不要只拍自己觉得高级或有趣的东西，而要拍用户能理解、能代入、愿意讨论和转发的东西。</w:t>
      </w:r>
    </w:p>
    <w:p w14:paraId="3136805B">
      <w:pPr>
        <w:ind w:left="259"/>
      </w:pPr>
      <w:r>
        <w:rPr>
          <w:rFonts w:eastAsia="微软雅黑"/>
        </w:rPr>
        <w:t>• 不够专一：不要今天发旅游、明天发美食、后天又拍舞蹈模仿。书中认为账号只发一类内容非常重要，否则垂直度会下降。</w:t>
      </w:r>
    </w:p>
    <w:p w14:paraId="30974E74">
      <w:pPr>
        <w:ind w:left="259"/>
      </w:pPr>
      <w:r>
        <w:rPr>
          <w:rFonts w:eastAsia="微软雅黑"/>
        </w:rPr>
        <w:t>• 没有特点：没有独特点就不会被关注。特点可以来自形象、动作、表达方式、出镜限制、内容切口等。</w:t>
      </w:r>
    </w:p>
    <w:p w14:paraId="3FFD5089">
      <w:pPr>
        <w:ind w:left="259"/>
      </w:pPr>
      <w:r>
        <w:rPr>
          <w:rFonts w:eastAsia="微软雅黑"/>
        </w:rPr>
        <w:t>• 没有梗点：梗是记忆点。口头禅、笑声、固定动作、固定句式都可以成为让用户第一时间想到你的符号。</w:t>
      </w:r>
    </w:p>
    <w:p w14:paraId="50ED4629">
      <w:pPr>
        <w:pStyle w:val="5"/>
      </w:pPr>
      <w:r>
        <w:rPr>
          <w:rFonts w:eastAsia="微软雅黑"/>
        </w:rPr>
        <w:t>（2）用五种定位方法做出差异化</w:t>
      </w:r>
    </w:p>
    <w:p w14:paraId="785AD7D0">
      <w:pPr>
        <w:ind w:left="259"/>
      </w:pPr>
      <w:r>
        <w:rPr>
          <w:rFonts w:eastAsia="微软雅黑"/>
        </w:rPr>
        <w:t>• 年龄反差法：让人物行为、内容或气质与年龄形成反差，制造新鲜感与稀缺感。</w:t>
      </w:r>
    </w:p>
    <w:p w14:paraId="567FF154">
      <w:pPr>
        <w:ind w:left="259"/>
      </w:pPr>
      <w:r>
        <w:rPr>
          <w:rFonts w:eastAsia="微软雅黑"/>
        </w:rPr>
        <w:t>• 性别反差法：通过男扮女装、女扮男装，或声音反差、伪音反差等方式打破常规。</w:t>
      </w:r>
    </w:p>
    <w:p w14:paraId="6C43B9C4">
      <w:pPr>
        <w:ind w:left="259"/>
      </w:pPr>
      <w:r>
        <w:rPr>
          <w:rFonts w:eastAsia="微软雅黑"/>
        </w:rPr>
        <w:t>• 场景切换法：把大家熟悉的事情放到陌生场景中做，产生耳目一新的观看体验。</w:t>
      </w:r>
    </w:p>
    <w:p w14:paraId="515997B0">
      <w:pPr>
        <w:ind w:left="259"/>
      </w:pPr>
      <w:r>
        <w:rPr>
          <w:rFonts w:eastAsia="微软雅黑"/>
        </w:rPr>
        <w:t>• 典故定位法：借用大众熟悉的神话、童话、典故人物来做人设定位。</w:t>
      </w:r>
    </w:p>
    <w:p w14:paraId="4BB7816E">
      <w:pPr>
        <w:ind w:left="259"/>
      </w:pPr>
      <w:r>
        <w:rPr>
          <w:rFonts w:eastAsia="微软雅黑"/>
        </w:rPr>
        <w:t>• 影视定位法：把已经被市场验证过、用户已经喜欢的影视角色类型挪到抖音账号中。</w:t>
      </w:r>
    </w:p>
    <w:p w14:paraId="521DD8A4">
      <w:pPr>
        <w:pStyle w:val="5"/>
      </w:pPr>
      <w:r>
        <w:rPr>
          <w:rFonts w:eastAsia="微软雅黑"/>
        </w:rPr>
        <w:t>（3）用人格化IP把定位变成“可追随的人”</w:t>
      </w:r>
    </w:p>
    <w:p w14:paraId="244F1442">
      <w:pPr>
        <w:ind w:left="259"/>
      </w:pPr>
      <w:r>
        <w:rPr>
          <w:rFonts w:eastAsia="微软雅黑"/>
        </w:rPr>
        <w:t>• 主要人物：中心人物，是矛盾冲突主体，也是内容主线承载者。</w:t>
      </w:r>
    </w:p>
    <w:p w14:paraId="77304194">
      <w:pPr>
        <w:ind w:left="259"/>
      </w:pPr>
      <w:r>
        <w:rPr>
          <w:rFonts w:eastAsia="微软雅黑"/>
        </w:rPr>
        <w:t>• 次要人物：承担对比、陪衬、铺垫作用，帮助突出主角。</w:t>
      </w:r>
    </w:p>
    <w:p w14:paraId="1F05557A">
      <w:pPr>
        <w:ind w:left="259"/>
      </w:pPr>
      <w:r>
        <w:rPr>
          <w:rFonts w:eastAsia="微软雅黑"/>
        </w:rPr>
        <w:t>• 群像式人物：根据具体情节设定，虽然未必是固定主角，但能对氛围与叙事起到潜移默化的作用。</w:t>
      </w:r>
    </w:p>
    <w:p w14:paraId="212FCF18">
      <w:pPr>
        <w:pStyle w:val="5"/>
      </w:pPr>
      <w:r>
        <w:rPr>
          <w:rFonts w:eastAsia="微软雅黑"/>
        </w:rPr>
        <w:t>（4）用主页设置强化IP识别</w:t>
      </w:r>
    </w:p>
    <w:p w14:paraId="0E92E693">
      <w:pPr>
        <w:ind w:left="259"/>
      </w:pPr>
      <w:r>
        <w:rPr>
          <w:rFonts w:eastAsia="微软雅黑"/>
        </w:rPr>
        <w:t>• 昵称：要有辨识度、与定位相关、最好还能带一点趣味或标签。</w:t>
      </w:r>
    </w:p>
    <w:p w14:paraId="535AD1AC">
      <w:pPr>
        <w:ind w:left="259"/>
      </w:pPr>
      <w:r>
        <w:rPr>
          <w:rFonts w:eastAsia="微软雅黑"/>
        </w:rPr>
        <w:t>• 头像：可以是真人照、形象照、主题海报或设计图，但要与昵称、简介形成合力。</w:t>
      </w:r>
    </w:p>
    <w:p w14:paraId="5C514142">
      <w:pPr>
        <w:ind w:left="259"/>
      </w:pPr>
      <w:r>
        <w:rPr>
          <w:rFonts w:eastAsia="微软雅黑"/>
        </w:rPr>
        <w:t>• 简介：要突出你最强的特点，甚至可用适度自嘲把缺点转成标签。</w:t>
      </w:r>
    </w:p>
    <w:p w14:paraId="0F4664F8">
      <w:pPr>
        <w:ind w:left="259"/>
      </w:pPr>
      <w:r>
        <w:rPr>
          <w:rFonts w:eastAsia="微软雅黑"/>
        </w:rPr>
        <w:t>• 视频封面：要统一边框、字体与风格，让用户一点进主页就感到内容调性稳定。</w:t>
      </w:r>
    </w:p>
    <w:p w14:paraId="1BB66425">
      <w:pPr>
        <w:pStyle w:val="5"/>
      </w:pPr>
      <w:r>
        <w:rPr>
          <w:rFonts w:eastAsia="微软雅黑"/>
        </w:rPr>
        <w:t>（5）先发散再聚焦</w:t>
      </w:r>
    </w:p>
    <w:p w14:paraId="17E174BE">
      <w:r>
        <w:rPr>
          <w:rFonts w:eastAsia="微软雅黑"/>
        </w:rPr>
        <w:t>书中并不主张一开始就把所有内容方向锁死。它提出：前期发布的内容要先发散，科学试错；等看到哪些内容反馈更好，再聚焦。这个方法特别适合刚起号阶段。</w:t>
      </w:r>
    </w:p>
    <w:p w14:paraId="1B358A02">
      <w:pPr>
        <w:pStyle w:val="5"/>
      </w:pPr>
      <w:r>
        <w:rPr>
          <w:rFonts w:eastAsia="微软雅黑"/>
        </w:rPr>
        <w:t>3. 书中涉及的人设/定位/差异化方法</w:t>
      </w:r>
    </w:p>
    <w:p w14:paraId="0431411C">
      <w:pPr>
        <w:ind w:left="259"/>
      </w:pPr>
      <w:r>
        <w:rPr>
          <w:rFonts w:eastAsia="微软雅黑"/>
        </w:rPr>
        <w:t>• 年龄反差的本质：用“认知不匹配”制造注意力。比如高龄奶奶做女团、奶奶穿旗袍环球走秀、老人打卡年轻人美食等，都会让用户先产生新鲜感，再进入内容。</w:t>
      </w:r>
    </w:p>
    <w:p w14:paraId="4F232138">
      <w:pPr>
        <w:ind w:left="259"/>
      </w:pPr>
      <w:r>
        <w:rPr>
          <w:rFonts w:eastAsia="微软雅黑"/>
        </w:rPr>
        <w:t>• 性别反差的本质：用“与日常经验不一致”的形象和声音调动注意力。书中明确说，最有效的吸引注意方式之一，就是打破常规。</w:t>
      </w:r>
    </w:p>
    <w:p w14:paraId="63CC62DB">
      <w:pPr>
        <w:ind w:left="259"/>
      </w:pPr>
      <w:r>
        <w:rPr>
          <w:rFonts w:eastAsia="微软雅黑"/>
        </w:rPr>
        <w:t>• 场景切换的本质：不是换背景这么简单，而是让用户看到熟悉内容被放进陌生场景后，重新产生兴趣。</w:t>
      </w:r>
    </w:p>
    <w:p w14:paraId="3C6D4F63">
      <w:pPr>
        <w:ind w:left="259"/>
      </w:pPr>
      <w:r>
        <w:rPr>
          <w:rFonts w:eastAsia="微软雅黑"/>
        </w:rPr>
        <w:t>• 典故/影视定位的本质：借大众已有认知来降低理解门槛。用户一看到月老、孟婆、霸道总裁、好婆婆，就能迅速理解账号要演什么。</w:t>
      </w:r>
    </w:p>
    <w:p w14:paraId="43B6DC3B">
      <w:pPr>
        <w:ind w:left="259"/>
      </w:pPr>
      <w:r>
        <w:rPr>
          <w:rFonts w:eastAsia="微软雅黑"/>
        </w:rPr>
        <w:t>• 特点的形成不只靠内容，还靠视觉与行为符号。比如不露脸、戴独角兽头套、口罩开口投食、卡点换装等，都属于“可被记住”的差异化元素。</w:t>
      </w:r>
    </w:p>
    <w:p w14:paraId="4EC500CE">
      <w:pPr>
        <w:ind w:left="259"/>
      </w:pPr>
      <w:r>
        <w:rPr>
          <w:rFonts w:eastAsia="微软雅黑"/>
        </w:rPr>
        <w:t>• 梗点必须重复出现。书中强调，梗不是偶尔来一句，而是要反复强化，直到用户一看到某个动作、某句话、某个声音就想起你。</w:t>
      </w:r>
    </w:p>
    <w:p w14:paraId="0073A6C0">
      <w:pPr>
        <w:pStyle w:val="5"/>
      </w:pPr>
      <w:r>
        <w:rPr>
          <w:rFonts w:eastAsia="微软雅黑"/>
        </w:rPr>
        <w:t>4. 书中涉及的流量、信任、转化相关打法</w:t>
      </w:r>
    </w:p>
    <w:p w14:paraId="55901732">
      <w:r>
        <w:rPr>
          <w:rFonts w:eastAsia="微软雅黑"/>
        </w:rPr>
        <w:t>流量层面</w:t>
      </w:r>
    </w:p>
    <w:p w14:paraId="00590CDE">
      <w:pPr>
        <w:ind w:left="259"/>
      </w:pPr>
      <w:r>
        <w:rPr>
          <w:rFonts w:eastAsia="微软雅黑"/>
        </w:rPr>
        <w:t>• 用垂直度争取平台扶持：账号内容越稳定，平台越容易识别账号标签。</w:t>
      </w:r>
    </w:p>
    <w:p w14:paraId="14270A87">
      <w:pPr>
        <w:ind w:left="259"/>
      </w:pPr>
      <w:r>
        <w:rPr>
          <w:rFonts w:eastAsia="微软雅黑"/>
        </w:rPr>
        <w:t>• 用差异化争取用户停留：没有特点就很难被关注。</w:t>
      </w:r>
    </w:p>
    <w:p w14:paraId="379BA00C">
      <w:pPr>
        <w:ind w:left="259"/>
      </w:pPr>
      <w:r>
        <w:rPr>
          <w:rFonts w:eastAsia="微软雅黑"/>
        </w:rPr>
        <w:t>• 用梗点争取被记住：记忆点越强，回访与传播越容易发生。</w:t>
      </w:r>
    </w:p>
    <w:p w14:paraId="25558296">
      <w:pPr>
        <w:ind w:left="259"/>
      </w:pPr>
      <w:r>
        <w:rPr>
          <w:rFonts w:eastAsia="微软雅黑"/>
        </w:rPr>
        <w:t>• 用互动数据争取进入更高流量池：完播率、点赞、评论、转发是书中反复提到的核心指标。</w:t>
      </w:r>
    </w:p>
    <w:p w14:paraId="491BCEB2">
      <w:r>
        <w:rPr>
          <w:rFonts w:eastAsia="微软雅黑"/>
        </w:rPr>
        <w:t>信任层面</w:t>
      </w:r>
    </w:p>
    <w:p w14:paraId="3580A88D">
      <w:pPr>
        <w:ind w:left="259"/>
      </w:pPr>
      <w:r>
        <w:rPr>
          <w:rFonts w:eastAsia="微软雅黑"/>
        </w:rPr>
        <w:t>• 人设要清晰、鲜明，用户才会对“这个人”建立偏好。</w:t>
      </w:r>
    </w:p>
    <w:p w14:paraId="5FB07EF8">
      <w:pPr>
        <w:ind w:left="259"/>
      </w:pPr>
      <w:r>
        <w:rPr>
          <w:rFonts w:eastAsia="微软雅黑"/>
        </w:rPr>
        <w:t>• 主页要统一，用户才会觉得账号专业、稳定、可信。</w:t>
      </w:r>
    </w:p>
    <w:p w14:paraId="2AAC50DF">
      <w:pPr>
        <w:ind w:left="259"/>
      </w:pPr>
      <w:r>
        <w:rPr>
          <w:rFonts w:eastAsia="微软雅黑"/>
        </w:rPr>
        <w:t>• 持续在一个领域深耕，用户才会形成“你就是做这个的”认知。</w:t>
      </w:r>
    </w:p>
    <w:p w14:paraId="5CD5B61A">
      <w:pPr>
        <w:ind w:left="259"/>
      </w:pPr>
      <w:r>
        <w:rPr>
          <w:rFonts w:eastAsia="微软雅黑"/>
        </w:rPr>
        <w:t>• 课程/咨询型IP需要在内容中持续输出专业知识，并在主页上放出联系入口。</w:t>
      </w:r>
    </w:p>
    <w:p w14:paraId="6CC4C9E3">
      <w:r>
        <w:rPr>
          <w:rFonts w:eastAsia="微软雅黑"/>
        </w:rPr>
        <w:t>转化层面</w:t>
      </w:r>
    </w:p>
    <w:p w14:paraId="5D3A7FD7">
      <w:pPr>
        <w:ind w:left="259"/>
      </w:pPr>
      <w:r>
        <w:rPr>
          <w:rFonts w:eastAsia="微软雅黑"/>
        </w:rPr>
        <w:t>• 广告变现更适合已有粉丝基数或影响力的账号。</w:t>
      </w:r>
    </w:p>
    <w:p w14:paraId="31472A5D">
      <w:pPr>
        <w:ind w:left="259"/>
      </w:pPr>
      <w:r>
        <w:rPr>
          <w:rFonts w:eastAsia="微软雅黑"/>
        </w:rPr>
        <w:t>• 电商变现适合用故事或直接展示商品特征来带货，书中认为即使没有很多粉丝，也可能靠播放量出单。</w:t>
      </w:r>
    </w:p>
    <w:p w14:paraId="5D06EC7A">
      <w:pPr>
        <w:ind w:left="259"/>
      </w:pPr>
      <w:r>
        <w:rPr>
          <w:rFonts w:eastAsia="微软雅黑"/>
        </w:rPr>
        <w:t>• 直播变现既能靠打赏，也能靠直播带货。</w:t>
      </w:r>
    </w:p>
    <w:p w14:paraId="6C8BAABC">
      <w:pPr>
        <w:ind w:left="259"/>
      </w:pPr>
      <w:r>
        <w:rPr>
          <w:rFonts w:eastAsia="微软雅黑"/>
        </w:rPr>
        <w:t>• 私域变现是把抖音流量引到公众号、个人微信、社群，再通过课程和咨询转化。</w:t>
      </w:r>
    </w:p>
    <w:p w14:paraId="152C5B8B">
      <w:pPr>
        <w:ind w:left="259"/>
      </w:pPr>
      <w:r>
        <w:rPr>
          <w:rFonts w:eastAsia="微软雅黑"/>
        </w:rPr>
        <w:t>• 线上给线下引流特别适合门店、景区和旅行类账号。</w:t>
      </w:r>
    </w:p>
    <w:p w14:paraId="2E96950F">
      <w:pPr>
        <w:ind w:left="259"/>
      </w:pPr>
      <w:r>
        <w:rPr>
          <w:rFonts w:eastAsia="微软雅黑"/>
        </w:rPr>
        <w:t>• 出版变现属于成熟IP的后端收益方式。</w:t>
      </w:r>
    </w:p>
    <w:p w14:paraId="71C1C370">
      <w:pPr>
        <w:pStyle w:val="5"/>
      </w:pPr>
      <w:r>
        <w:rPr>
          <w:rFonts w:eastAsia="微软雅黑"/>
        </w:rPr>
        <w:t>5. 书中案例里体现出的个人IP技巧</w:t>
      </w:r>
    </w:p>
    <w:p w14:paraId="14CFFFDE">
      <w:pPr>
        <w:ind w:left="259"/>
      </w:pPr>
      <w:r>
        <w:rPr>
          <w:rFonts w:eastAsia="微软雅黑"/>
        </w:rPr>
        <w:t>• “祝晓晗”：通过明确的家庭情景剧定位和主次人物关系，形成稳定家庭宇宙；后续还把成功人设延伸到“老丈人说车”。</w:t>
      </w:r>
    </w:p>
    <w:p w14:paraId="0076AAD6">
      <w:pPr>
        <w:ind w:left="259"/>
      </w:pPr>
      <w:r>
        <w:rPr>
          <w:rFonts w:eastAsia="微软雅黑"/>
        </w:rPr>
        <w:t>• “七舅脑爷”：围绕“最难哄的女友”这种高辨识度关系设定做持续内容。</w:t>
      </w:r>
    </w:p>
    <w:p w14:paraId="1ABA2CB6">
      <w:pPr>
        <w:ind w:left="259"/>
      </w:pPr>
      <w:r>
        <w:rPr>
          <w:rFonts w:eastAsia="微软雅黑"/>
        </w:rPr>
        <w:t>• “尿尿是只猫”：宠物IP不靠“可爱”本身，而靠调皮捣蛋、机灵有趣的个性。</w:t>
      </w:r>
    </w:p>
    <w:p w14:paraId="135B5A6A">
      <w:pPr>
        <w:ind w:left="259"/>
      </w:pPr>
      <w:r>
        <w:rPr>
          <w:rFonts w:eastAsia="微软雅黑"/>
        </w:rPr>
        <w:t>• “黑脸V”：通过几乎不露脸这一反常规方式制造巨大好奇心。</w:t>
      </w:r>
    </w:p>
    <w:p w14:paraId="187482A3">
      <w:pPr>
        <w:ind w:left="259"/>
      </w:pPr>
      <w:r>
        <w:rPr>
          <w:rFonts w:eastAsia="微软雅黑"/>
        </w:rPr>
        <w:t>• “毒角show”：头套、昵称、头像形成同一记忆符号，强化辨识度。</w:t>
      </w:r>
    </w:p>
    <w:p w14:paraId="1DFB8C2C">
      <w:pPr>
        <w:ind w:left="259"/>
      </w:pPr>
      <w:r>
        <w:rPr>
          <w:rFonts w:eastAsia="微软雅黑"/>
        </w:rPr>
        <w:t>• “一条小团团OvO”：口罩不露脸 + 声音软萌 + 特殊口罩设计，共同构成吸睛点。</w:t>
      </w:r>
    </w:p>
    <w:p w14:paraId="6645F99E">
      <w:pPr>
        <w:ind w:left="259"/>
      </w:pPr>
      <w:r>
        <w:rPr>
          <w:rFonts w:eastAsia="微软雅黑"/>
        </w:rPr>
        <w:t>• “三支花”“北海爷爷”“时尚奶奶团”“汪奶奶”：都在证明年龄反差法可以极大提升新鲜感。</w:t>
      </w:r>
    </w:p>
    <w:p w14:paraId="2B130F3D">
      <w:pPr>
        <w:ind w:left="259"/>
      </w:pPr>
      <w:r>
        <w:rPr>
          <w:rFonts w:eastAsia="微软雅黑"/>
        </w:rPr>
        <w:t>• “办公室小野”“小小食界”“乡村胡子哥”：都在证明场景切换法会让内容获得明显的新意。</w:t>
      </w:r>
    </w:p>
    <w:p w14:paraId="79201544">
      <w:pPr>
        <w:pStyle w:val="5"/>
      </w:pPr>
      <w:r>
        <w:rPr>
          <w:rFonts w:eastAsia="微软雅黑"/>
        </w:rPr>
        <w:t>6. 可直接提炼成“规则”或“原则”的内容</w:t>
      </w:r>
    </w:p>
    <w:p w14:paraId="77D57523">
      <w:pPr>
        <w:ind w:left="259"/>
      </w:pPr>
      <w:r>
        <w:rPr>
          <w:rFonts w:eastAsia="微软雅黑"/>
        </w:rPr>
        <w:t>• 规则1：不要只做自己喜欢的内容，要做“自我表达与用户需求的交集”。</w:t>
      </w:r>
    </w:p>
    <w:p w14:paraId="28C79CFE">
      <w:pPr>
        <w:ind w:left="259"/>
      </w:pPr>
      <w:r>
        <w:rPr>
          <w:rFonts w:eastAsia="微软雅黑"/>
        </w:rPr>
        <w:t>• 规则2：账号想长久，内容必须专一，垂直度不能乱。</w:t>
      </w:r>
    </w:p>
    <w:p w14:paraId="622B252A">
      <w:pPr>
        <w:ind w:left="259"/>
      </w:pPr>
      <w:r>
        <w:rPr>
          <w:rFonts w:eastAsia="微软雅黑"/>
        </w:rPr>
        <w:t>• 规则3：没有特点，就没有关注理由；没有梗点，就没有记忆点。</w:t>
      </w:r>
    </w:p>
    <w:p w14:paraId="4B1C23E7">
      <w:pPr>
        <w:ind w:left="259"/>
      </w:pPr>
      <w:r>
        <w:rPr>
          <w:rFonts w:eastAsia="微软雅黑"/>
        </w:rPr>
        <w:t>• 规则4：定位一定要让用户一眼知道你和别人哪里不一样。</w:t>
      </w:r>
    </w:p>
    <w:p w14:paraId="53B7B271">
      <w:pPr>
        <w:ind w:left="259"/>
      </w:pPr>
      <w:r>
        <w:rPr>
          <w:rFonts w:eastAsia="微软雅黑"/>
        </w:rPr>
        <w:t>• 规则5：人设不是随便出镜，而是要像角色一样有主次、有关系、有持续性。</w:t>
      </w:r>
    </w:p>
    <w:p w14:paraId="0FA36503">
      <w:pPr>
        <w:ind w:left="259"/>
      </w:pPr>
      <w:r>
        <w:rPr>
          <w:rFonts w:eastAsia="微软雅黑"/>
        </w:rPr>
        <w:t>• 规则6：主页不是装饰，而是辅助人设、强化定位、提升信任感的入口。</w:t>
      </w:r>
    </w:p>
    <w:p w14:paraId="614A7995">
      <w:pPr>
        <w:ind w:left="259"/>
      </w:pPr>
      <w:r>
        <w:rPr>
          <w:rFonts w:eastAsia="微软雅黑"/>
        </w:rPr>
        <w:t>• 规则7：前期先发散试错，再依据反馈聚焦，不要一开始就闭门造车。</w:t>
      </w:r>
    </w:p>
    <w:p w14:paraId="32366B6D">
      <w:pPr>
        <w:ind w:left="259"/>
      </w:pPr>
      <w:r>
        <w:rPr>
          <w:rFonts w:eastAsia="微软雅黑"/>
        </w:rPr>
        <w:t>• 规则8：个人IP最终最好能接到清晰的变现方式，否则账号很难形成经营闭环。</w:t>
      </w:r>
    </w:p>
    <w:p w14:paraId="37D45002">
      <w:pPr>
        <w:pStyle w:val="5"/>
      </w:pPr>
      <w:r>
        <w:rPr>
          <w:rFonts w:eastAsia="微软雅黑"/>
        </w:rPr>
        <w:t>7. 书中未提及但很多人容易误以为提到的内容</w:t>
      </w:r>
    </w:p>
    <w:p w14:paraId="0602E2DB">
      <w:pPr>
        <w:ind w:left="259"/>
      </w:pPr>
      <w:r>
        <w:rPr>
          <w:rFonts w:eastAsia="微软雅黑"/>
        </w:rPr>
        <w:t>• 书中没有系统提出一套完整的“个人IP理论定义框架”。它更像是用抖音实战方法在教你把账号做成可识别、可增长、可变现的IP。</w:t>
      </w:r>
    </w:p>
    <w:p w14:paraId="61344B04">
      <w:pPr>
        <w:ind w:left="259"/>
      </w:pPr>
      <w:r>
        <w:rPr>
          <w:rFonts w:eastAsia="微软雅黑"/>
        </w:rPr>
        <w:t>• 书中没有系统讲“私域SOP、成交话术、销售跟进流程”。私域变现有提到，但主要停留在引流到微信/社群，再做课程或咨询的层面。</w:t>
      </w:r>
    </w:p>
    <w:p w14:paraId="6B1CB0B9">
      <w:pPr>
        <w:ind w:left="259"/>
      </w:pPr>
      <w:r>
        <w:rPr>
          <w:rFonts w:eastAsia="微软雅黑"/>
        </w:rPr>
        <w:t>• 书中没有系统讲“跨平台个人品牌矩阵打法”。重点平台是抖音，个别地方会提到公众号、微信、社群，但不是多平台方法论。</w:t>
      </w:r>
    </w:p>
    <w:p w14:paraId="71A6F952">
      <w:pPr>
        <w:ind w:left="259"/>
      </w:pPr>
      <w:r>
        <w:rPr>
          <w:rFonts w:eastAsia="微软雅黑"/>
        </w:rPr>
        <w:t>• 书中没有讲AI写作、AI剪辑、自动化内容生产。这些都不在本书主题内。</w:t>
      </w:r>
    </w:p>
    <w:p w14:paraId="38C26821">
      <w:pPr>
        <w:ind w:left="259"/>
      </w:pPr>
      <w:r>
        <w:rPr>
          <w:rFonts w:eastAsia="微软雅黑"/>
        </w:rPr>
        <w:t>• 书中没有系统展开“高端品牌咨询式个人IP定位模型”之类现代术语框架。至少在当前可核验文本中未见此类内容。</w:t>
      </w:r>
    </w:p>
    <w:p w14:paraId="1E1E728E">
      <w:pPr>
        <w:pStyle w:val="4"/>
      </w:pPr>
      <w:r>
        <w:rPr>
          <w:rFonts w:eastAsia="微软雅黑"/>
        </w:rPr>
        <w:t>第三部分：文案写作技巧系统整理</w:t>
      </w:r>
    </w:p>
    <w:p w14:paraId="29D0C6D0">
      <w:pPr>
        <w:pStyle w:val="5"/>
      </w:pPr>
      <w:r>
        <w:rPr>
          <w:rFonts w:eastAsia="微软雅黑"/>
        </w:rPr>
        <w:t>1. 书中关于文案写作的核心观点</w:t>
      </w:r>
    </w:p>
    <w:p w14:paraId="52C870C2">
      <w:pPr>
        <w:ind w:left="259"/>
      </w:pPr>
      <w:r>
        <w:rPr>
          <w:rFonts w:eastAsia="微软雅黑"/>
        </w:rPr>
        <w:t>• 短视频文案不是孤立句子，而是和平台停留、完播、评论、转发直接相关的内容结构。</w:t>
      </w:r>
    </w:p>
    <w:p w14:paraId="4F80080E">
      <w:pPr>
        <w:ind w:left="259"/>
      </w:pPr>
      <w:r>
        <w:rPr>
          <w:rFonts w:eastAsia="微软雅黑"/>
        </w:rPr>
        <w:t>• 写法的核心不是辞藻，而是“留人—制造讨论—推动互动”。</w:t>
      </w:r>
    </w:p>
    <w:p w14:paraId="1E396ED2">
      <w:pPr>
        <w:ind w:left="259"/>
      </w:pPr>
      <w:r>
        <w:rPr>
          <w:rFonts w:eastAsia="微软雅黑"/>
        </w:rPr>
        <w:t>• 书中最明确的总公式是：黄金3秒开头 + 2～5个爆点 + 白金结尾。</w:t>
      </w:r>
    </w:p>
    <w:p w14:paraId="7D95F730">
      <w:pPr>
        <w:ind w:left="259"/>
      </w:pPr>
      <w:r>
        <w:rPr>
          <w:rFonts w:eastAsia="微软雅黑"/>
        </w:rPr>
        <w:t>• 标题不是附属品，而是视频起跑线的一部分。好标题可以让普通画面获得很高互动；差标题会让内容直接沉下去。</w:t>
      </w:r>
    </w:p>
    <w:p w14:paraId="6F4AFCDA">
      <w:pPr>
        <w:ind w:left="259"/>
      </w:pPr>
      <w:r>
        <w:rPr>
          <w:rFonts w:eastAsia="微软雅黑"/>
        </w:rPr>
        <w:t>• 爆点不只是情节刺激点，更是评论点。书中反复强调“爆点即是评论点”。</w:t>
      </w:r>
    </w:p>
    <w:p w14:paraId="2581FBDB">
      <w:pPr>
        <w:pStyle w:val="5"/>
      </w:pPr>
      <w:r>
        <w:rPr>
          <w:rFonts w:eastAsia="微软雅黑"/>
        </w:rPr>
        <w:t>2. 书中提出的标题技巧</w:t>
      </w:r>
    </w:p>
    <w:p w14:paraId="3D4566F1">
      <w:pPr>
        <w:pStyle w:val="5"/>
      </w:pPr>
      <w:r>
        <w:rPr>
          <w:rFonts w:eastAsia="微软雅黑"/>
        </w:rPr>
        <w:t>（1）疑问法</w:t>
      </w:r>
    </w:p>
    <w:p w14:paraId="09172642">
      <w:r>
        <w:rPr>
          <w:rFonts w:eastAsia="微软雅黑"/>
        </w:rPr>
        <w:t>用疑问词加问号，把答案留给视频内容本身。书中特别强调，疑问法如果再叠加“反常识”，标题吸引力会大幅提高。典型例子是“520想给男朋友送个礼物，大家有没有好的男朋友推荐？”。</w:t>
      </w:r>
    </w:p>
    <w:p w14:paraId="6F36C18B">
      <w:pPr>
        <w:pStyle w:val="5"/>
      </w:pPr>
      <w:r>
        <w:rPr>
          <w:rFonts w:eastAsia="微软雅黑"/>
        </w:rPr>
        <w:t>（2）数字法</w:t>
      </w:r>
    </w:p>
    <w:p w14:paraId="62722BFE">
      <w:r>
        <w:rPr>
          <w:rFonts w:eastAsia="微软雅黑"/>
        </w:rPr>
        <w:t>标题加入数字，能降低理解成本、提高注意力。书中提醒：数字要有看点，最好夸张一点，让用户觉得震惊、想点开。常见写法如“99%的人都没看出来”“会做的人不超过2%”。</w:t>
      </w:r>
    </w:p>
    <w:p w14:paraId="0DA713A5">
      <w:pPr>
        <w:pStyle w:val="5"/>
      </w:pPr>
      <w:r>
        <w:rPr>
          <w:rFonts w:eastAsia="微软雅黑"/>
        </w:rPr>
        <w:t>（3）热词法</w:t>
      </w:r>
    </w:p>
    <w:p w14:paraId="5C216AAC">
      <w:r>
        <w:rPr>
          <w:rFonts w:eastAsia="微软雅黑"/>
        </w:rPr>
        <w:t>把热点新闻、流量热词、明星名字、品牌名字等直接融入标题。核心不是随便带热词，而是借热词自带的关注度提高视频进入率与热度。</w:t>
      </w:r>
    </w:p>
    <w:p w14:paraId="6ABD8F35">
      <w:pPr>
        <w:pStyle w:val="5"/>
      </w:pPr>
      <w:r>
        <w:rPr>
          <w:rFonts w:eastAsia="微软雅黑"/>
        </w:rPr>
        <w:t>（4）俗语法</w:t>
      </w:r>
    </w:p>
    <w:p w14:paraId="5E1121D3">
      <w:r>
        <w:rPr>
          <w:rFonts w:eastAsia="微软雅黑"/>
        </w:rPr>
        <w:t>利用大家熟悉的话语结构，延展出你想表达的观点。书中认为这种写法的关键在于押韵、朗朗上口、容易形成温度和记忆。</w:t>
      </w:r>
    </w:p>
    <w:p w14:paraId="7521A50E">
      <w:pPr>
        <w:pStyle w:val="5"/>
      </w:pPr>
      <w:r>
        <w:rPr>
          <w:rFonts w:eastAsia="微软雅黑"/>
        </w:rPr>
        <w:t>（5）对话法</w:t>
      </w:r>
    </w:p>
    <w:p w14:paraId="339FC35E">
      <w:r>
        <w:rPr>
          <w:rFonts w:eastAsia="微软雅黑"/>
        </w:rPr>
        <w:t>把标题写成一次对话：前半句正常描述问题，后半句给出有力或有趣的回答。它的好处是态度明确、观点鲜明，有时甚至可以直接拿后半句去做整条视频的内容。</w:t>
      </w:r>
    </w:p>
    <w:p w14:paraId="379A75B5">
      <w:pPr>
        <w:pStyle w:val="5"/>
      </w:pPr>
      <w:r>
        <w:rPr>
          <w:rFonts w:eastAsia="微软雅黑"/>
        </w:rPr>
        <w:t>（6）电影台词法</w:t>
      </w:r>
    </w:p>
    <w:p w14:paraId="388E6D08">
      <w:r>
        <w:rPr>
          <w:rFonts w:eastAsia="微软雅黑"/>
        </w:rPr>
        <w:t>把自带流量的电影金句拿来做标题，例如“我命由我不由天”“你保护世界，我保护你”。这种方法本质上是借成熟文化记忆点来提高标题吸引力。</w:t>
      </w:r>
    </w:p>
    <w:p w14:paraId="6EB85999">
      <w:pPr>
        <w:pStyle w:val="5"/>
      </w:pPr>
      <w:r>
        <w:rPr>
          <w:rFonts w:eastAsia="微软雅黑"/>
        </w:rPr>
        <w:t>（7）好奇法</w:t>
      </w:r>
    </w:p>
    <w:p w14:paraId="59D20DB4">
      <w:r>
        <w:rPr>
          <w:rFonts w:eastAsia="微软雅黑"/>
        </w:rPr>
        <w:t>把话说一半，让用户想知道后半段。书中还特别指出：知识类视频可把好奇法和数字法结合，例如“记住三个电话，不会再有人欺负你了”。</w:t>
      </w:r>
    </w:p>
    <w:p w14:paraId="15DE6FA8">
      <w:pPr>
        <w:pStyle w:val="5"/>
      </w:pPr>
      <w:r>
        <w:rPr>
          <w:rFonts w:eastAsia="微软雅黑"/>
        </w:rPr>
        <w:t>（8）对比法</w:t>
      </w:r>
    </w:p>
    <w:p w14:paraId="30A8413C">
      <w:r>
        <w:rPr>
          <w:rFonts w:eastAsia="微软雅黑"/>
        </w:rPr>
        <w:t>把强烈反差的东西放在一起，用标题先给出冲突和情绪。书中给出的判断是：标题与内容形成对比，是提升作品质量的好方法。</w:t>
      </w:r>
    </w:p>
    <w:p w14:paraId="6F76AAE0">
      <w:pPr>
        <w:pStyle w:val="5"/>
      </w:pPr>
      <w:r>
        <w:rPr>
          <w:rFonts w:eastAsia="微软雅黑"/>
        </w:rPr>
        <w:t>3. 书中提出的开头技巧</w:t>
      </w:r>
    </w:p>
    <w:p w14:paraId="161ECD4F">
      <w:r>
        <w:rPr>
          <w:rFonts w:eastAsia="微软雅黑"/>
        </w:rPr>
        <w:t>剧情类开头</w:t>
      </w:r>
    </w:p>
    <w:p w14:paraId="1801ED53">
      <w:pPr>
        <w:ind w:left="259"/>
      </w:pPr>
      <w:r>
        <w:rPr>
          <w:rFonts w:eastAsia="微软雅黑"/>
        </w:rPr>
        <w:t>• 陈述式：常见祈使句，如“来/放下/别/看看/赶紧+……”；吸引力来自强语气和冲突感。</w:t>
      </w:r>
    </w:p>
    <w:p w14:paraId="3F4ED663">
      <w:pPr>
        <w:ind w:left="259"/>
      </w:pPr>
      <w:r>
        <w:rPr>
          <w:rFonts w:eastAsia="微软雅黑"/>
        </w:rPr>
        <w:t>• 反问式：常见句型如“你+凭什么/为什么/要什么/干什么/在哪里……？”；优点是能迅速把观众拉进对立或争执场景。</w:t>
      </w:r>
    </w:p>
    <w:p w14:paraId="5C68EAE4">
      <w:r>
        <w:rPr>
          <w:rFonts w:eastAsia="微软雅黑"/>
        </w:rPr>
        <w:t>知识分享类开头</w:t>
      </w:r>
    </w:p>
    <w:p w14:paraId="7DB0278E">
      <w:pPr>
        <w:ind w:left="259"/>
      </w:pPr>
      <w:r>
        <w:rPr>
          <w:rFonts w:eastAsia="微软雅黑"/>
        </w:rPr>
        <w:t>• 陈述式：常用“最……的……”句型，直接亮出价值点或反差点。</w:t>
      </w:r>
    </w:p>
    <w:p w14:paraId="2552ABFD">
      <w:pPr>
        <w:ind w:left="259"/>
      </w:pPr>
      <w:r>
        <w:rPr>
          <w:rFonts w:eastAsia="微软雅黑"/>
        </w:rPr>
        <w:t>• 发问式：一类是“怎么……不要……”的自问自答式；另一类是“你知道最……的是……吗？”“在……里，有哪些实用的……”等疑问式写法。</w:t>
      </w:r>
    </w:p>
    <w:p w14:paraId="46B44525">
      <w:pPr>
        <w:ind w:left="259"/>
      </w:pPr>
      <w:r>
        <w:rPr>
          <w:rFonts w:eastAsia="微软雅黑"/>
        </w:rPr>
        <w:t>• 降低门槛表达：书中提醒，像“1秒操作”“几个小技巧”这类说法，会降低用户对干货复杂度的心理预期，让他们更愿意看完。</w:t>
      </w:r>
    </w:p>
    <w:p w14:paraId="0260657F">
      <w:pPr>
        <w:pStyle w:val="5"/>
      </w:pPr>
      <w:r>
        <w:rPr>
          <w:rFonts w:eastAsia="微软雅黑"/>
        </w:rPr>
        <w:t>4. 书中提出的正文结构/内容结构</w:t>
      </w:r>
    </w:p>
    <w:p w14:paraId="43FF413F">
      <w:r>
        <w:rPr>
          <w:rFonts w:eastAsia="微软雅黑"/>
        </w:rPr>
        <w:t>总公式</w:t>
      </w:r>
    </w:p>
    <w:p w14:paraId="463341C1">
      <w:r>
        <w:rPr>
          <w:rFonts w:eastAsia="微软雅黑"/>
        </w:rPr>
        <w:t>书中将爆款内容结构明确概括为“黄金3秒开头 + 2～5个爆点 + 白金结尾”。这不是只针对一种类型，而是作为通用爆款公式提出。</w:t>
      </w:r>
    </w:p>
    <w:p w14:paraId="32694AB7">
      <w:r>
        <w:rPr>
          <w:rFonts w:eastAsia="微软雅黑"/>
        </w:rPr>
        <w:t>知识分享类段落结构</w:t>
      </w:r>
    </w:p>
    <w:p w14:paraId="664DBFAB">
      <w:pPr>
        <w:ind w:left="259"/>
      </w:pPr>
      <w:r>
        <w:rPr>
          <w:rFonts w:eastAsia="微软雅黑"/>
        </w:rPr>
        <w:t>• 逻辑结构：常用1、2、3……分点展开，适合对主题做分层说明；书中建议每一点陈述控制在30～40字。</w:t>
      </w:r>
    </w:p>
    <w:p w14:paraId="0AF8E203">
      <w:pPr>
        <w:ind w:left="259"/>
      </w:pPr>
      <w:r>
        <w:rPr>
          <w:rFonts w:eastAsia="微软雅黑"/>
        </w:rPr>
        <w:t>• 时间结构：按步骤顺序呈现“怎么做”，适合手把手教学；如果步骤很多，可以省略1、2、3的连接语，让每一步直接以动词短语开头，单步尽量控制在15字以内。</w:t>
      </w:r>
    </w:p>
    <w:p w14:paraId="7A947083">
      <w:r>
        <w:rPr>
          <w:rFonts w:eastAsia="微软雅黑"/>
        </w:rPr>
        <w:t>时长与密度建议</w:t>
      </w:r>
    </w:p>
    <w:p w14:paraId="1B9F9539">
      <w:r>
        <w:rPr>
          <w:rFonts w:eastAsia="微软雅黑"/>
        </w:rPr>
        <w:t>书中建议知识分享类短视频时长尽量控制在15～60秒之间，且开始学习拍摄时不要选太多点。它给出的理由很直接：时长越短，完播率会越高，也更容易做出爆款。</w:t>
      </w:r>
    </w:p>
    <w:p w14:paraId="2AC3AEB9">
      <w:pPr>
        <w:pStyle w:val="5"/>
      </w:pPr>
      <w:r>
        <w:rPr>
          <w:rFonts w:eastAsia="微软雅黑"/>
        </w:rPr>
        <w:t>5. 书中提出的爆点、冲突、情绪、观点、故事写法</w:t>
      </w:r>
    </w:p>
    <w:p w14:paraId="2B5C9352">
      <w:pPr>
        <w:pStyle w:val="5"/>
      </w:pPr>
      <w:r>
        <w:rPr>
          <w:rFonts w:eastAsia="微软雅黑"/>
        </w:rPr>
        <w:t>（1）选题底层：先用“十大元素”找情绪基础</w:t>
      </w:r>
    </w:p>
    <w:p w14:paraId="3468DF79">
      <w:pPr>
        <w:ind w:left="259"/>
      </w:pPr>
      <w:r>
        <w:rPr>
          <w:rFonts w:eastAsia="微软雅黑"/>
        </w:rPr>
        <w:t>• 3种情感：爱情、亲情、友情。</w:t>
      </w:r>
    </w:p>
    <w:p w14:paraId="45A54218">
      <w:pPr>
        <w:ind w:left="259"/>
      </w:pPr>
      <w:r>
        <w:rPr>
          <w:rFonts w:eastAsia="微软雅黑"/>
        </w:rPr>
        <w:t>• 5种情绪：愤怒、怀旧、愧疚、暖心、爱国。</w:t>
      </w:r>
    </w:p>
    <w:p w14:paraId="45D30FE8">
      <w:pPr>
        <w:ind w:left="259"/>
      </w:pPr>
      <w:r>
        <w:rPr>
          <w:rFonts w:eastAsia="微软雅黑"/>
        </w:rPr>
        <w:t>• 2个因素：地域、群体。</w:t>
      </w:r>
    </w:p>
    <w:p w14:paraId="666674D0">
      <w:pPr>
        <w:ind w:left="259"/>
      </w:pPr>
      <w:r>
        <w:rPr>
          <w:rFonts w:eastAsia="微软雅黑"/>
        </w:rPr>
        <w:t>• 书中的核心判断是：绝大多数爆款内容都涉及其中一种或几种，而且这些元素可以相互组合、交叉，产生新爆款。</w:t>
      </w:r>
    </w:p>
    <w:p w14:paraId="11390E7F">
      <w:pPr>
        <w:pStyle w:val="5"/>
      </w:pPr>
      <w:r>
        <w:rPr>
          <w:rFonts w:eastAsia="微软雅黑"/>
        </w:rPr>
        <w:t>（2）知识分享类爆点四法</w:t>
      </w:r>
    </w:p>
    <w:p w14:paraId="76F05394">
      <w:pPr>
        <w:ind w:left="259"/>
      </w:pPr>
      <w:r>
        <w:rPr>
          <w:rFonts w:eastAsia="微软雅黑"/>
        </w:rPr>
        <w:t>• 对比法：把学习前后的差异、好坏差异、不同对象学习后的效果差异放出来，让用户有明显感受。</w:t>
      </w:r>
    </w:p>
    <w:p w14:paraId="541986C0">
      <w:pPr>
        <w:ind w:left="259"/>
      </w:pPr>
      <w:r>
        <w:rPr>
          <w:rFonts w:eastAsia="微软雅黑"/>
        </w:rPr>
        <w:t>• 段子法：把选题相关段子、梗点与知识点结合。这样用户即使不深度学习，也会因为梗而留言互动。</w:t>
      </w:r>
    </w:p>
    <w:p w14:paraId="08B23095">
      <w:pPr>
        <w:ind w:left="259"/>
      </w:pPr>
      <w:r>
        <w:rPr>
          <w:rFonts w:eastAsia="微软雅黑"/>
        </w:rPr>
        <w:t>• 抱大腿法：借热门歌曲、明星、童话人物、影视角色等自带流量素材做爆点。</w:t>
      </w:r>
    </w:p>
    <w:p w14:paraId="556ECF0E">
      <w:pPr>
        <w:ind w:left="259"/>
      </w:pPr>
      <w:r>
        <w:rPr>
          <w:rFonts w:eastAsia="微软雅黑"/>
        </w:rPr>
        <w:t>• 新奇法：用非常规方式处理常见物品，让用户因“原来还能这样拍/这样表现”而惊讶。</w:t>
      </w:r>
    </w:p>
    <w:p w14:paraId="66554258">
      <w:pPr>
        <w:pStyle w:val="5"/>
      </w:pPr>
      <w:r>
        <w:rPr>
          <w:rFonts w:eastAsia="微软雅黑"/>
        </w:rPr>
        <w:t>（3）剧情类结尾四法</w:t>
      </w:r>
    </w:p>
    <w:p w14:paraId="635B8532">
      <w:pPr>
        <w:ind w:left="259"/>
      </w:pPr>
      <w:r>
        <w:rPr>
          <w:rFonts w:eastAsia="微软雅黑"/>
        </w:rPr>
        <w:t>• 互动法：在结尾留悬念或留讨论空间，让用户猜测走向，从而引爆评论区。</w:t>
      </w:r>
    </w:p>
    <w:p w14:paraId="217D08C1">
      <w:pPr>
        <w:ind w:left="259"/>
      </w:pPr>
      <w:r>
        <w:rPr>
          <w:rFonts w:eastAsia="微软雅黑"/>
        </w:rPr>
        <w:t>• 共鸣法：让用户在结尾处产生同样的感觉，从而想点赞、评论和转发。</w:t>
      </w:r>
    </w:p>
    <w:p w14:paraId="0394E6D6">
      <w:pPr>
        <w:ind w:left="259"/>
      </w:pPr>
      <w:r>
        <w:rPr>
          <w:rFonts w:eastAsia="微软雅黑"/>
        </w:rPr>
        <w:t>• 反转法：在结尾给出和预期不同的结果，让用户震惊、暖心或感动。</w:t>
      </w:r>
    </w:p>
    <w:p w14:paraId="210EDA7E">
      <w:pPr>
        <w:ind w:left="259"/>
      </w:pPr>
      <w:r>
        <w:rPr>
          <w:rFonts w:eastAsia="微软雅黑"/>
        </w:rPr>
        <w:t>• 强化法：在结尾重复一个动作或一句话，让它成为用户评论区会不断复述的记忆点。</w:t>
      </w:r>
    </w:p>
    <w:p w14:paraId="0EB06D2E">
      <w:pPr>
        <w:pStyle w:val="5"/>
      </w:pPr>
      <w:r>
        <w:rPr>
          <w:rFonts w:eastAsia="微软雅黑"/>
        </w:rPr>
        <w:t>（4）知识分享类结尾三法</w:t>
      </w:r>
    </w:p>
    <w:p w14:paraId="06B22AA7">
      <w:pPr>
        <w:ind w:left="259"/>
      </w:pPr>
      <w:r>
        <w:rPr>
          <w:rFonts w:eastAsia="微软雅黑"/>
        </w:rPr>
        <w:t>• 互动式：求赞、提问、下期预告、提醒关注，都属于这一类。</w:t>
      </w:r>
    </w:p>
    <w:p w14:paraId="61D223A0">
      <w:pPr>
        <w:ind w:left="259"/>
      </w:pPr>
      <w:r>
        <w:rPr>
          <w:rFonts w:eastAsia="微软雅黑"/>
        </w:rPr>
        <w:t>• 共鸣式：特别适合心理、情感、成长类知识，通过最后一句升华主题，打动用户。</w:t>
      </w:r>
    </w:p>
    <w:p w14:paraId="11A5CD0E">
      <w:pPr>
        <w:ind w:left="259"/>
      </w:pPr>
      <w:r>
        <w:rPr>
          <w:rFonts w:eastAsia="微软雅黑"/>
        </w:rPr>
        <w:t>• 反转式：在讲述过程中建立预期，到结尾给出不同走向，形成惊喜感。</w:t>
      </w:r>
    </w:p>
    <w:p w14:paraId="4335D0D3">
      <w:pPr>
        <w:pStyle w:val="5"/>
      </w:pPr>
      <w:r>
        <w:rPr>
          <w:rFonts w:eastAsia="微软雅黑"/>
        </w:rPr>
        <w:t>6. 书中提出的收尾、转化、CTA技巧</w:t>
      </w:r>
    </w:p>
    <w:p w14:paraId="2C738FEF">
      <w:pPr>
        <w:ind w:left="259"/>
      </w:pPr>
      <w:r>
        <w:rPr>
          <w:rFonts w:eastAsia="微软雅黑"/>
        </w:rPr>
        <w:t>• 直接求赞：例如视频结束时来一句“给老师点个赞呗”，配合评论区继续感谢点赞。</w:t>
      </w:r>
    </w:p>
    <w:p w14:paraId="647A141A">
      <w:pPr>
        <w:ind w:left="259"/>
      </w:pPr>
      <w:r>
        <w:rPr>
          <w:rFonts w:eastAsia="微软雅黑"/>
        </w:rPr>
        <w:t>• 提问式收尾：在结尾抛一个用户愿意回答的问题，把评论热度做起来。</w:t>
      </w:r>
    </w:p>
    <w:p w14:paraId="47DD6863">
      <w:pPr>
        <w:ind w:left="259"/>
      </w:pPr>
      <w:r>
        <w:rPr>
          <w:rFonts w:eastAsia="微软雅黑"/>
        </w:rPr>
        <w:t>• 下期预告式收尾：让用户因为想看后续而关注账号。</w:t>
      </w:r>
    </w:p>
    <w:p w14:paraId="198391C3">
      <w:pPr>
        <w:ind w:left="259"/>
      </w:pPr>
      <w:r>
        <w:rPr>
          <w:rFonts w:eastAsia="微软雅黑"/>
        </w:rPr>
        <w:t>• 直接价值承诺式收尾：如果你能稳定提供某类干货，可以直接告诉用户“关注后你能得到什么”。</w:t>
      </w:r>
    </w:p>
    <w:p w14:paraId="273265A7">
      <w:pPr>
        <w:ind w:left="259"/>
      </w:pPr>
      <w:r>
        <w:rPr>
          <w:rFonts w:eastAsia="微软雅黑"/>
        </w:rPr>
        <w:t>• 把评论区当作文案的一部分：不是视频结束就结束，而是通过自己的评论继续挖爆点、抬互动。</w:t>
      </w:r>
    </w:p>
    <w:p w14:paraId="68B83E54">
      <w:pPr>
        <w:pStyle w:val="5"/>
      </w:pPr>
      <w:r>
        <w:rPr>
          <w:rFonts w:eastAsia="微软雅黑"/>
        </w:rPr>
        <w:t>7. 书中出现的文案公式、模型、模板、框架</w:t>
      </w:r>
    </w:p>
    <w:p w14:paraId="166241CB">
      <w:pPr>
        <w:ind w:left="259"/>
      </w:pPr>
      <w:r>
        <w:rPr>
          <w:rFonts w:eastAsia="微软雅黑"/>
        </w:rPr>
        <w:t>• 通用爆款公式：黄金3秒 + 2～5个爆点 + 白金结尾。</w:t>
      </w:r>
    </w:p>
    <w:p w14:paraId="7F9841B5">
      <w:pPr>
        <w:ind w:left="259"/>
      </w:pPr>
      <w:r>
        <w:rPr>
          <w:rFonts w:eastAsia="微软雅黑"/>
        </w:rPr>
        <w:t>• 剧情类黄金3秒：陈述式 / 反问式。</w:t>
      </w:r>
    </w:p>
    <w:p w14:paraId="083DFBF2">
      <w:pPr>
        <w:ind w:left="259"/>
      </w:pPr>
      <w:r>
        <w:rPr>
          <w:rFonts w:eastAsia="微软雅黑"/>
        </w:rPr>
        <w:t>• 剧情类白金结尾：互动法 / 共鸣法 / 反转法 / 强化法。</w:t>
      </w:r>
    </w:p>
    <w:p w14:paraId="3CE75161">
      <w:pPr>
        <w:ind w:left="259"/>
      </w:pPr>
      <w:r>
        <w:rPr>
          <w:rFonts w:eastAsia="微软雅黑"/>
        </w:rPr>
        <w:t>• 知识分享类黄金3秒：陈述式 / 发问式。</w:t>
      </w:r>
    </w:p>
    <w:p w14:paraId="2F44B467">
      <w:pPr>
        <w:ind w:left="259"/>
      </w:pPr>
      <w:r>
        <w:rPr>
          <w:rFonts w:eastAsia="微软雅黑"/>
        </w:rPr>
        <w:t>• 知识分享类段落结构：逻辑结构 / 时间结构。</w:t>
      </w:r>
    </w:p>
    <w:p w14:paraId="300EC0E7">
      <w:pPr>
        <w:ind w:left="259"/>
      </w:pPr>
      <w:r>
        <w:rPr>
          <w:rFonts w:eastAsia="微软雅黑"/>
        </w:rPr>
        <w:t>• 知识分享类爆点：对比法 / 段子法 / 抱大腿法 / 新奇法。</w:t>
      </w:r>
    </w:p>
    <w:p w14:paraId="219F4955">
      <w:pPr>
        <w:ind w:left="259"/>
      </w:pPr>
      <w:r>
        <w:rPr>
          <w:rFonts w:eastAsia="微软雅黑"/>
        </w:rPr>
        <w:t>• 知识分享类结尾：互动式 / 共鸣式 / 反转式。</w:t>
      </w:r>
    </w:p>
    <w:p w14:paraId="387DC895">
      <w:pPr>
        <w:ind w:left="259"/>
      </w:pPr>
      <w:r>
        <w:rPr>
          <w:rFonts w:eastAsia="微软雅黑"/>
        </w:rPr>
        <w:t>• 标题八法：疑问法 / 数字法 / 热词法 / 俗语法 / 对话法 / 电影台词法 / 好奇法 / 对比法。</w:t>
      </w:r>
    </w:p>
    <w:p w14:paraId="4050D10F">
      <w:pPr>
        <w:pStyle w:val="5"/>
      </w:pPr>
      <w:r>
        <w:rPr>
          <w:rFonts w:eastAsia="微软雅黑"/>
        </w:rPr>
        <w:t>8. 案例里体现出的文案技巧</w:t>
      </w:r>
    </w:p>
    <w:p w14:paraId="5805B222">
      <w:pPr>
        <w:ind w:left="259"/>
      </w:pPr>
      <w:r>
        <w:rPr>
          <w:rFonts w:eastAsia="微软雅黑"/>
        </w:rPr>
        <w:t>• “最容易读错的9个英文字母”：标题与开头都用了“最……的……”和数字法，同时通过错误示范与正确示范形成对比爆点。</w:t>
      </w:r>
    </w:p>
    <w:p w14:paraId="05CFDFF9">
      <w:pPr>
        <w:ind w:left="259"/>
      </w:pPr>
      <w:r>
        <w:rPr>
          <w:rFonts w:eastAsia="微软雅黑"/>
        </w:rPr>
        <w:t>• “老外怎么回答Thank you，不要再说You are welcome了！”：知识分享类自问自答开头 + 互动争议点。</w:t>
      </w:r>
    </w:p>
    <w:p w14:paraId="532E45B0">
      <w:pPr>
        <w:ind w:left="259"/>
      </w:pPr>
      <w:r>
        <w:rPr>
          <w:rFonts w:eastAsia="微软雅黑"/>
        </w:rPr>
        <w:t>• “Excel里，有哪些实用的1秒操作呢？”：用“1秒”降低学习心理门槛。</w:t>
      </w:r>
    </w:p>
    <w:p w14:paraId="369E734A">
      <w:pPr>
        <w:ind w:left="259"/>
      </w:pPr>
      <w:r>
        <w:rPr>
          <w:rFonts w:eastAsia="微软雅黑"/>
        </w:rPr>
        <w:t>• “记住三个电话，不会再有人欺负你了”：好奇法 + 数字法结合。</w:t>
      </w:r>
    </w:p>
    <w:p w14:paraId="3061F5F4">
      <w:pPr>
        <w:ind w:left="259"/>
      </w:pPr>
      <w:r>
        <w:rPr>
          <w:rFonts w:eastAsia="微软雅黑"/>
        </w:rPr>
        <w:t>• “心里住着小星星，生活才会亮晶晶”：俗语改写 + 押韵，标题本身就有情绪氛围。</w:t>
      </w:r>
    </w:p>
    <w:p w14:paraId="57B9D84B">
      <w:pPr>
        <w:ind w:left="259"/>
      </w:pPr>
      <w:r>
        <w:rPr>
          <w:rFonts w:eastAsia="微软雅黑"/>
        </w:rPr>
        <w:t>• “520想给男朋友送个礼物，大家有没有好的男朋友推荐？”：疑问法叠加反常识，明显提升进入率。</w:t>
      </w:r>
    </w:p>
    <w:p w14:paraId="385B598D">
      <w:pPr>
        <w:ind w:left="259"/>
      </w:pPr>
      <w:r>
        <w:rPr>
          <w:rFonts w:eastAsia="微软雅黑"/>
        </w:rPr>
        <w:t>• “小时候常欺负妹妹，长大后总想给她最好的……”：对比法直接把情绪冲突写进标题。</w:t>
      </w:r>
    </w:p>
    <w:p w14:paraId="538482A3">
      <w:pPr>
        <w:pStyle w:val="5"/>
      </w:pPr>
      <w:r>
        <w:rPr>
          <w:rFonts w:eastAsia="微软雅黑"/>
        </w:rPr>
        <w:t>9. 可直接提炼成“写作规则”的内容</w:t>
      </w:r>
    </w:p>
    <w:p w14:paraId="49B84493">
      <w:pPr>
        <w:ind w:left="259"/>
      </w:pPr>
      <w:r>
        <w:rPr>
          <w:rFonts w:eastAsia="微软雅黑"/>
        </w:rPr>
        <w:t>• 规则1：开头必须先解决“用户为什么要继续看”。</w:t>
      </w:r>
    </w:p>
    <w:p w14:paraId="37B9F1CF">
      <w:pPr>
        <w:ind w:left="259"/>
      </w:pPr>
      <w:r>
        <w:rPr>
          <w:rFonts w:eastAsia="微软雅黑"/>
        </w:rPr>
        <w:t>• 规则2：不要把知识讲成平铺直叙；要用“最、几个、1秒、你知道吗、不要再……”等方式降低进入门槛。</w:t>
      </w:r>
    </w:p>
    <w:p w14:paraId="5168F948">
      <w:pPr>
        <w:ind w:left="259"/>
      </w:pPr>
      <w:r>
        <w:rPr>
          <w:rFonts w:eastAsia="微软雅黑"/>
        </w:rPr>
        <w:t>• 规则3：视频里必须设置能被评论区接住的爆点，因为爆点本质上也是评论点。</w:t>
      </w:r>
    </w:p>
    <w:p w14:paraId="29C82B28">
      <w:pPr>
        <w:ind w:left="259"/>
      </w:pPr>
      <w:r>
        <w:rPr>
          <w:rFonts w:eastAsia="微软雅黑"/>
        </w:rPr>
        <w:t>• 规则4：标题不要只概括，要尽量制造好奇、冲突、反差、数字冲击或熟悉感。</w:t>
      </w:r>
    </w:p>
    <w:p w14:paraId="55DA4201">
      <w:pPr>
        <w:ind w:left="259"/>
      </w:pPr>
      <w:r>
        <w:rPr>
          <w:rFonts w:eastAsia="微软雅黑"/>
        </w:rPr>
        <w:t>• 规则5：结尾不能草草结束，要么求互动、要么升华、要么反转。</w:t>
      </w:r>
    </w:p>
    <w:p w14:paraId="1465721A">
      <w:pPr>
        <w:ind w:left="259"/>
      </w:pPr>
      <w:r>
        <w:rPr>
          <w:rFonts w:eastAsia="微软雅黑"/>
        </w:rPr>
        <w:t>• 规则6：知识类内容也需要故事性、情绪性和可讨论性，而不是只堆信息。</w:t>
      </w:r>
    </w:p>
    <w:p w14:paraId="5944E951">
      <w:pPr>
        <w:ind w:left="259"/>
      </w:pPr>
      <w:r>
        <w:rPr>
          <w:rFonts w:eastAsia="微软雅黑"/>
        </w:rPr>
        <w:t>• 规则7：字数不是越多越好，短视频文案要不断降低理解成本和观看阻力。</w:t>
      </w:r>
    </w:p>
    <w:p w14:paraId="3075478D">
      <w:pPr>
        <w:pStyle w:val="4"/>
      </w:pPr>
      <w:r>
        <w:rPr>
          <w:rFonts w:eastAsia="微软雅黑"/>
        </w:rPr>
        <w:t>第四部分：书中明确提出的方法/模型/公式/框架清单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5FEB8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C1B68F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名称</w:t>
            </w:r>
          </w:p>
        </w:tc>
        <w:tc>
          <w:tcPr>
            <w:tcW w:w="2484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065B0E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书中如何定义或使用</w:t>
            </w:r>
          </w:p>
        </w:tc>
        <w:tc>
          <w:tcPr>
            <w:tcW w:w="2484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E322CE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归属</w:t>
            </w:r>
          </w:p>
        </w:tc>
        <w:tc>
          <w:tcPr>
            <w:tcW w:w="2484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C217E01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作用</w:t>
            </w:r>
          </w:p>
        </w:tc>
      </w:tr>
      <w:tr w14:paraId="1A3D8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F60FC6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四大误区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657D72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过分自嗨、不够专一、没有特点、没有梗点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CF4862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个人IP打造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23B442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用于判断账号为什么不火，以及起号时先避开的方向。</w:t>
            </w:r>
          </w:p>
        </w:tc>
      </w:tr>
      <w:tr w14:paraId="7F2C3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8472D8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五种定位方法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E12514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年龄反差法、性别反差法、场景切换法、典故定位法、影视定位法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C9576D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个人IP打造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E5BD10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帮助账号更快形成差异化定位。</w:t>
            </w:r>
          </w:p>
        </w:tc>
      </w:tr>
      <w:tr w14:paraId="6CA7B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899E0B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人格化IP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987E2F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把账号人物分成主要人物、次要人物、群像式人物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4803C4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个人IP打造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65DA45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让人设更像“角色系统”，而不是单一出镜。</w:t>
            </w:r>
          </w:p>
        </w:tc>
      </w:tr>
      <w:tr w14:paraId="5BEF4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C57B35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主页设置四件套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7F66BF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昵称、头像、简介、视频封面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4BCFCF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个人IP打造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1F08B4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辅助人设、强化定位、提升识别度与信任感。</w:t>
            </w:r>
          </w:p>
        </w:tc>
      </w:tr>
      <w:tr w14:paraId="6234C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6993E4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先发散再聚焦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8000CD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前期内容先试错，再按反馈收缩方向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10EF78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个人IP打造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DEF135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帮助新账号用更科学的方式找准发力点。</w:t>
            </w:r>
          </w:p>
        </w:tc>
      </w:tr>
      <w:tr w14:paraId="53717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DA4783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十大元素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B33430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3种情感、5种情绪、2个因素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BC6584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个人IP打造 / 文案写作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44F6EE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用来找爆款选题的情绪与共鸣基础。</w:t>
            </w:r>
          </w:p>
        </w:tc>
      </w:tr>
      <w:tr w14:paraId="0333A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6C8320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三种选题方法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32AA9D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蹭热点、经典内容短视频化、热点评论法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040205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 / 内容策略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F61012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把选题从抽象想法变成可落地题材。</w:t>
            </w:r>
          </w:p>
        </w:tc>
      </w:tr>
      <w:tr w14:paraId="11C29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37A26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通用爆款公式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A0842D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黄金3秒开头 + 2～5个爆点 + 白金结尾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199D5A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4910FA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构成全书最核心的内容结构公式。</w:t>
            </w:r>
          </w:p>
        </w:tc>
      </w:tr>
      <w:tr w14:paraId="6456C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994C6C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剧情类开头两法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7AF750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陈述式、反问式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E10032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268B64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用于快速建立冲突，提升停留。</w:t>
            </w:r>
          </w:p>
        </w:tc>
      </w:tr>
      <w:tr w14:paraId="63EDB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67F37A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剧情类结尾四法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9E8834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互动法、共鸣法、反转法、强化法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F3D00EC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AD71EC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用于引爆评论区、转发与情绪回响。</w:t>
            </w:r>
          </w:p>
        </w:tc>
      </w:tr>
      <w:tr w14:paraId="68B0E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9D2B35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知识分享类开头两法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B68F1A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陈述式、发问式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F4D32D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98D9B7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解决知识类内容“枯燥、难留人”的问题。</w:t>
            </w:r>
          </w:p>
        </w:tc>
      </w:tr>
      <w:tr w14:paraId="2656E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C7DD58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知识分享类段落结构两法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3A7382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逻辑结构、时间结构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8D85BB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5CA3A0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帮助教程类、知识类视频更清晰好懂。</w:t>
            </w:r>
          </w:p>
        </w:tc>
      </w:tr>
      <w:tr w14:paraId="73726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F19F54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知识分享类爆点四法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09E83C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对比法、段子法、抱大腿法、新奇法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C21BD3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53D56BF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把知识内容变成有讨论度、有看点的内容。</w:t>
            </w:r>
          </w:p>
        </w:tc>
      </w:tr>
      <w:tr w14:paraId="06307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D0FDB8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知识分享类结尾三法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C0793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互动式、共鸣式、反转式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43BC442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F4B221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让知识类视频在结尾仍有互动与情绪张力。</w:t>
            </w:r>
          </w:p>
        </w:tc>
      </w:tr>
      <w:tr w14:paraId="250EC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3BC26D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标题八法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2E4C4F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疑问法、数字法、热词法、俗语法、对话法、电影台词法、好奇法、对比法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498DA0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33B72E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用于提高进入率、停留和互动。</w:t>
            </w:r>
          </w:p>
        </w:tc>
      </w:tr>
      <w:tr w14:paraId="773F0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94C50D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评论两法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2D94BE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给他人评论、给自己评论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5FBF43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个人IP打造 / 文案写作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271814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把评论区变成涨粉与互动引导场。</w:t>
            </w:r>
          </w:p>
        </w:tc>
      </w:tr>
      <w:tr w14:paraId="7096E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C9C3BC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六类盈利方式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382BA3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广告变现、电商变现、直播变现、私域变现、线上给线下引流、出版变现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9BCF7E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个人IP打造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AE68FB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说明账号如何从流量走向经营闭环。</w:t>
            </w:r>
          </w:p>
        </w:tc>
      </w:tr>
    </w:tbl>
    <w:p w14:paraId="0E42903F"/>
    <w:p w14:paraId="205744D5">
      <w:pPr>
        <w:pStyle w:val="4"/>
      </w:pPr>
      <w:r>
        <w:rPr>
          <w:rFonts w:eastAsia="微软雅黑"/>
        </w:rPr>
        <w:t>第五部分：书中案例与示例清单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027E7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C0BB19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案例/示例名称</w:t>
            </w:r>
          </w:p>
        </w:tc>
        <w:tc>
          <w:tcPr>
            <w:tcW w:w="2484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DFD25C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书中讲了什么</w:t>
            </w:r>
          </w:p>
        </w:tc>
        <w:tc>
          <w:tcPr>
            <w:tcW w:w="2484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0F1BF9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体现的方法或技巧</w:t>
            </w:r>
          </w:p>
        </w:tc>
        <w:tc>
          <w:tcPr>
            <w:tcW w:w="2484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E4762B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归属</w:t>
            </w:r>
          </w:p>
        </w:tc>
      </w:tr>
      <w:tr w14:paraId="7BFD5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A657B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祝晓晗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C989C2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家庭情景剧账号，围绕女儿、爸爸、妈妈三人关系做内容。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F4D8DF3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主次人物人设、亲情路线、家庭关系持续化、成功人设可延展。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AEED6C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个人IP打造</w:t>
            </w:r>
          </w:p>
        </w:tc>
      </w:tr>
      <w:tr w14:paraId="25BB7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864F4D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七舅脑爷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E71B91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围绕男女关系与“最难哄女友”设定持续讲情感故事。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6EAE1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关系型人设、高情绪题材、爱情路线。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DC2A4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个人IP打造 / 文案写作</w:t>
            </w:r>
          </w:p>
        </w:tc>
      </w:tr>
      <w:tr w14:paraId="54545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843FD7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黑脸V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DC1A492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几乎不露脸，却靠神秘感与创意形成强记忆。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70A77C5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“没有特点”问题的反面示范；特点可来自限制本身。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BF476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个人IP打造</w:t>
            </w:r>
          </w:p>
        </w:tc>
      </w:tr>
      <w:tr w14:paraId="565E8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F9B0EB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毒角show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D57996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独角兽头套 + 独角兽昵称/头像，形成统一识别。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8F4D7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视觉符号统一强化。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B6344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个人IP打造</w:t>
            </w:r>
          </w:p>
        </w:tc>
      </w:tr>
      <w:tr w14:paraId="214C4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1614DA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王钟瑶呢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C8CF70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用“有一种工作，叫你妈眼中你的工作”讲职业反差。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076024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避免自嗨，用日常话题包裹专业内容。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B8F490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个人IP打造 / 文案写作</w:t>
            </w:r>
          </w:p>
        </w:tc>
      </w:tr>
      <w:tr w14:paraId="5D89F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9D6F26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魏老师数学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3FDF4E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用“小学必备知识点，你学会了吗？”做内容切口。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498A91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切痛点、设易错点、促评论转发。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70D89F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</w:tr>
      <w:tr w14:paraId="12470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73B631E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VIPKID外教英语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A443F8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“最容易读错的9个英文字母”。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52F4C6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知识分享类开头、数字法、对比法。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36583A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</w:tr>
      <w:tr w14:paraId="11935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CCC69F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旭哥讲英语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38CF7E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“老外怎么回答Thank you，不要再说You are welcome了！”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29FE43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自问自答开头、互动式结尾。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722180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</w:tr>
      <w:tr w14:paraId="7272A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34BC07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人类知识采集员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B31A7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“好莱坞史上最强女团……”等。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3086E2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“最……的……”开头、下期预告式引导关注。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08094B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</w:tr>
      <w:tr w14:paraId="0854F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70E106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造梦师晏子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96B205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用“白雪公主”做摄影主题。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DAA2C95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抱大腿法，把童话IP当爆点。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452254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</w:tr>
      <w:tr w14:paraId="1343C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5D9587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叫我阿坤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A437E5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利用饼干孔+夕阳拍出“木星上行”。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2C3D64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新奇法，把常见物品做成评论爆点。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15D698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</w:tr>
      <w:tr w14:paraId="1BE16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446557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任青安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D486C0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在美女视频下持续点赞评论，形成“美女鉴定机”形象。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8E6B67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给他人评论塑造人设与涨粉。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1A0664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个人IP打造 / 文案写作</w:t>
            </w:r>
          </w:p>
        </w:tc>
      </w:tr>
      <w:tr w14:paraId="4BBE6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E449E3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老马有点虎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7EA771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在自己悬疑视频下“埋”评论：看不懂、谁来解释一下。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9314271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给自己评论，引导用户下场答疑，抬高评论量。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5D66DFE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文案写作</w:t>
            </w:r>
          </w:p>
        </w:tc>
      </w:tr>
      <w:tr w14:paraId="35B04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E5DCEC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薛辉小清新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B7EF89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以“挑战365天，分享新媒体干货第×期”建立稳定感。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9C36A8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固定期数形式增强持续关注与课程变现可能。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80D8DE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个人IP打造 / 变现</w:t>
            </w:r>
          </w:p>
        </w:tc>
      </w:tr>
      <w:tr w14:paraId="5AD56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CCC0ED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西安摔碗酒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05300CC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短视频标注位置，带动大量线下体验和同城传播。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C93D3C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线上内容带动线下到店/到景区。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A7358C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个人IP打造 / 变现</w:t>
            </w:r>
          </w:p>
        </w:tc>
      </w:tr>
      <w:tr w14:paraId="7131B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49420C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戴建业教授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431D84">
            <w:pPr>
              <w:spacing w:after="0" w:line="240" w:lineRule="auto"/>
              <w:jc w:val="left"/>
            </w:pPr>
            <w:r>
              <w:rPr>
                <w:rFonts w:eastAsia="微软雅黑"/>
              </w:rPr>
              <w:t>抖音走红后，已有和后续出版都受益于人气提升。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81AF959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出版变现。</w:t>
            </w:r>
          </w:p>
        </w:tc>
        <w:tc>
          <w:tcPr>
            <w:tcW w:w="248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F9A5205">
            <w:pPr>
              <w:spacing w:after="0" w:line="240" w:lineRule="auto"/>
              <w:jc w:val="center"/>
            </w:pPr>
            <w:r>
              <w:rPr>
                <w:rFonts w:eastAsia="微软雅黑"/>
              </w:rPr>
              <w:t>个人IP打造 / 变现</w:t>
            </w:r>
          </w:p>
        </w:tc>
      </w:tr>
    </w:tbl>
    <w:p w14:paraId="0CAF9A09"/>
    <w:p w14:paraId="37DD4354">
      <w:pPr>
        <w:pStyle w:val="4"/>
      </w:pPr>
      <w:r>
        <w:rPr>
          <w:rFonts w:eastAsia="微软雅黑"/>
        </w:rPr>
        <w:t>第六部分：高价值原话/金句/关键表达整理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6427F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693DA7">
            <w:pPr>
              <w:spacing w:after="0" w:line="240" w:lineRule="auto"/>
              <w:jc w:val="left"/>
            </w:pPr>
            <w:r>
              <w:rPr>
                <w:rFonts w:eastAsia="微软雅黑"/>
                <w:b/>
              </w:rPr>
              <w:t>说明：以下尽量忠实原文或原书关键表达；个别为高度贴近原句的短摘录。若我无法确认完整原句，未强行伪造。</w:t>
            </w:r>
          </w:p>
        </w:tc>
      </w:tr>
    </w:tbl>
    <w:p w14:paraId="06B16485"/>
    <w:p w14:paraId="3603D813">
      <w:pPr>
        <w:ind w:left="259"/>
      </w:pPr>
      <w:r>
        <w:rPr>
          <w:rFonts w:eastAsia="微软雅黑"/>
        </w:rPr>
        <w:t>• “做出爆款抖音短视频的关键是什么？是拍摄？是剪辑？还是后期制作？其实是内容。”</w:t>
      </w:r>
    </w:p>
    <w:p w14:paraId="31388F73">
      <w:pPr>
        <w:ind w:left="259"/>
      </w:pPr>
      <w:r>
        <w:rPr>
          <w:rFonts w:eastAsia="微软雅黑"/>
        </w:rPr>
        <w:t>• “招数不多，一招足矣。”</w:t>
      </w:r>
    </w:p>
    <w:p w14:paraId="1695ED48">
      <w:pPr>
        <w:ind w:left="259"/>
      </w:pPr>
      <w:r>
        <w:rPr>
          <w:rFonts w:eastAsia="微软雅黑"/>
        </w:rPr>
        <w:t>• “只有原创内容才能受欢迎，希望大家坚持原创，杜绝搬运盗用的行为。”</w:t>
      </w:r>
    </w:p>
    <w:p w14:paraId="495D36EC">
      <w:pPr>
        <w:ind w:left="259"/>
      </w:pPr>
      <w:r>
        <w:rPr>
          <w:rFonts w:eastAsia="微软雅黑"/>
        </w:rPr>
        <w:t>• “你和播放量千万+之间，只差一个爆款选题。”</w:t>
      </w:r>
    </w:p>
    <w:p w14:paraId="5C9D8DED">
      <w:pPr>
        <w:ind w:left="259"/>
      </w:pPr>
      <w:r>
        <w:rPr>
          <w:rFonts w:eastAsia="微软雅黑"/>
        </w:rPr>
        <w:t>• “爆点即是评论点。”</w:t>
      </w:r>
    </w:p>
    <w:p w14:paraId="736AE873">
      <w:pPr>
        <w:ind w:left="259"/>
      </w:pPr>
      <w:r>
        <w:rPr>
          <w:rFonts w:eastAsia="微软雅黑"/>
        </w:rPr>
        <w:t>• “成功是成功之母，拿一些被验证过的爆款作为素材再来制作爆款短视频。”</w:t>
      </w:r>
    </w:p>
    <w:p w14:paraId="3EAEC71A">
      <w:pPr>
        <w:ind w:left="259"/>
      </w:pPr>
      <w:r>
        <w:rPr>
          <w:rFonts w:eastAsia="微软雅黑"/>
        </w:rPr>
        <w:t>• “梗一定要经常出现在你的作品中，反复地强调。”</w:t>
      </w:r>
    </w:p>
    <w:p w14:paraId="4A19BB6A">
      <w:pPr>
        <w:ind w:left="259"/>
      </w:pPr>
      <w:r>
        <w:rPr>
          <w:rFonts w:eastAsia="微软雅黑"/>
        </w:rPr>
        <w:t>• “好奇心不会害死猫，我们要多用好奇法来给视频增加爆款元素。”</w:t>
      </w:r>
    </w:p>
    <w:p w14:paraId="0D60FE90">
      <w:pPr>
        <w:ind w:left="259"/>
      </w:pPr>
      <w:r>
        <w:rPr>
          <w:rFonts w:eastAsia="微软雅黑"/>
        </w:rPr>
        <w:t>• “咨询的底层逻辑是让客户从当下状态进入到理想状态。”</w:t>
      </w:r>
    </w:p>
    <w:p w14:paraId="42AE63BC">
      <w:pPr>
        <w:ind w:left="259"/>
      </w:pPr>
      <w:r>
        <w:rPr>
          <w:rFonts w:eastAsia="微软雅黑"/>
        </w:rPr>
        <w:t>• “如果仅仅是做好了定位，做好了选题，但是没有一个好人设，那么用户未必会和你形成情感联系。”</w:t>
      </w:r>
    </w:p>
    <w:p w14:paraId="4866D10B">
      <w:pPr>
        <w:ind w:left="259"/>
      </w:pPr>
      <w:r>
        <w:rPr>
          <w:rFonts w:eastAsia="微软雅黑"/>
        </w:rPr>
        <w:t>• “做知识分享类的账号，可以利用……亮出知识的实用性，都能吸引用户把视频看完。”（原意摘述）</w:t>
      </w:r>
    </w:p>
    <w:p w14:paraId="7FCBC0D4">
      <w:pPr>
        <w:pStyle w:val="4"/>
      </w:pPr>
      <w:r>
        <w:rPr>
          <w:rFonts w:eastAsia="微软雅黑"/>
        </w:rPr>
        <w:t>第七部分：最终浓缩版知识库</w:t>
      </w:r>
    </w:p>
    <w:p w14:paraId="6E49C608">
      <w:r>
        <w:rPr>
          <w:rFonts w:eastAsia="微软雅黑"/>
        </w:rPr>
        <w:t>A.《本书中的个人IP打造技巧知识库》</w:t>
      </w:r>
    </w:p>
    <w:p w14:paraId="4F1A21DB">
      <w:pPr>
        <w:pStyle w:val="4"/>
      </w:pPr>
      <w:r>
        <w:rPr>
          <w:rFonts w:eastAsia="微软雅黑"/>
        </w:rPr>
        <w:t>一、定位层</w:t>
      </w:r>
    </w:p>
    <w:p w14:paraId="5D054CE1">
      <w:pPr>
        <w:ind w:left="259"/>
      </w:pPr>
      <w:r>
        <w:rPr>
          <w:rFonts w:eastAsia="微软雅黑"/>
        </w:rPr>
        <w:t>• 目标：让用户一眼知道你是谁、做什么、和别人哪里不一样。</w:t>
      </w:r>
    </w:p>
    <w:p w14:paraId="55D5149B">
      <w:pPr>
        <w:ind w:left="259"/>
      </w:pPr>
      <w:r>
        <w:rPr>
          <w:rFonts w:eastAsia="微软雅黑"/>
        </w:rPr>
        <w:t>• 方法：年龄反差法 / 性别反差法 / 场景切换法 / 典故定位法 / 影视定位法。</w:t>
      </w:r>
    </w:p>
    <w:p w14:paraId="1A81F3F0">
      <w:pPr>
        <w:ind w:left="259"/>
      </w:pPr>
      <w:r>
        <w:rPr>
          <w:rFonts w:eastAsia="微软雅黑"/>
        </w:rPr>
        <w:t>• 判断标准：能否在用户心中留下“与众不同”的明确印象。</w:t>
      </w:r>
    </w:p>
    <w:p w14:paraId="43766EA6">
      <w:pPr>
        <w:pStyle w:val="4"/>
      </w:pPr>
      <w:r>
        <w:rPr>
          <w:rFonts w:eastAsia="微软雅黑"/>
        </w:rPr>
        <w:t>二、人设层</w:t>
      </w:r>
    </w:p>
    <w:p w14:paraId="5E09C4DD">
      <w:pPr>
        <w:ind w:left="259"/>
      </w:pPr>
      <w:r>
        <w:rPr>
          <w:rFonts w:eastAsia="微软雅黑"/>
        </w:rPr>
        <w:t>• 先做人格化IP：主要人物、次要人物、群像人物。</w:t>
      </w:r>
    </w:p>
    <w:p w14:paraId="3DA53186">
      <w:pPr>
        <w:ind w:left="259"/>
      </w:pPr>
      <w:r>
        <w:rPr>
          <w:rFonts w:eastAsia="微软雅黑"/>
        </w:rPr>
        <w:t>• 人设目标：让用户不仅记住内容，还记住“这个人/这组关系”。</w:t>
      </w:r>
    </w:p>
    <w:p w14:paraId="2F903BF4">
      <w:pPr>
        <w:ind w:left="259"/>
      </w:pPr>
      <w:r>
        <w:rPr>
          <w:rFonts w:eastAsia="微软雅黑"/>
        </w:rPr>
        <w:t>• 要求：人设要清晰、鲜明、可重复出现、可持续扩展。</w:t>
      </w:r>
    </w:p>
    <w:p w14:paraId="12B9F493">
      <w:pPr>
        <w:pStyle w:val="4"/>
      </w:pPr>
      <w:r>
        <w:rPr>
          <w:rFonts w:eastAsia="微软雅黑"/>
        </w:rPr>
        <w:t>三、包装层</w:t>
      </w:r>
    </w:p>
    <w:p w14:paraId="20D4EF93">
      <w:pPr>
        <w:ind w:left="259"/>
      </w:pPr>
      <w:r>
        <w:rPr>
          <w:rFonts w:eastAsia="微软雅黑"/>
        </w:rPr>
        <w:t>• 昵称：有辨识度、和定位相关、最好有标签性。</w:t>
      </w:r>
    </w:p>
    <w:p w14:paraId="3FD28C69">
      <w:pPr>
        <w:ind w:left="259"/>
      </w:pPr>
      <w:r>
        <w:rPr>
          <w:rFonts w:eastAsia="微软雅黑"/>
        </w:rPr>
        <w:t>• 头像：与定位、人设一致，能强化品牌感。</w:t>
      </w:r>
    </w:p>
    <w:p w14:paraId="1AB94737">
      <w:pPr>
        <w:ind w:left="259"/>
      </w:pPr>
      <w:r>
        <w:rPr>
          <w:rFonts w:eastAsia="微软雅黑"/>
        </w:rPr>
        <w:t>• 简介：写最强特点，也可以适度自嘲，把缺点转成标签。</w:t>
      </w:r>
    </w:p>
    <w:p w14:paraId="2B102AD5">
      <w:pPr>
        <w:ind w:left="259"/>
      </w:pPr>
      <w:r>
        <w:rPr>
          <w:rFonts w:eastAsia="微软雅黑"/>
        </w:rPr>
        <w:t>• 封面：统一风格，增强主页第一眼信任感。</w:t>
      </w:r>
    </w:p>
    <w:p w14:paraId="18EB11CD">
      <w:pPr>
        <w:pStyle w:val="4"/>
      </w:pPr>
      <w:r>
        <w:rPr>
          <w:rFonts w:eastAsia="微软雅黑"/>
        </w:rPr>
        <w:t>四、内容层</w:t>
      </w:r>
    </w:p>
    <w:p w14:paraId="25413496">
      <w:pPr>
        <w:ind w:left="259"/>
      </w:pPr>
      <w:r>
        <w:rPr>
          <w:rFonts w:eastAsia="微软雅黑"/>
        </w:rPr>
        <w:t>• 不要过分自嗨；要找用户需求与自我表达的交集。</w:t>
      </w:r>
    </w:p>
    <w:p w14:paraId="22375347">
      <w:pPr>
        <w:ind w:left="259"/>
      </w:pPr>
      <w:r>
        <w:rPr>
          <w:rFonts w:eastAsia="微软雅黑"/>
        </w:rPr>
        <w:t>• 内容必须专一，维持账号垂直度。</w:t>
      </w:r>
    </w:p>
    <w:p w14:paraId="6A8777A4">
      <w:pPr>
        <w:ind w:left="259"/>
      </w:pPr>
      <w:r>
        <w:rPr>
          <w:rFonts w:eastAsia="微软雅黑"/>
        </w:rPr>
        <w:t>• 持续放大自己的特点，形成差异化。</w:t>
      </w:r>
    </w:p>
    <w:p w14:paraId="79725514">
      <w:pPr>
        <w:ind w:left="259"/>
      </w:pPr>
      <w:r>
        <w:rPr>
          <w:rFonts w:eastAsia="微软雅黑"/>
        </w:rPr>
        <w:t>• 持续重复梗点，形成记忆点。</w:t>
      </w:r>
    </w:p>
    <w:p w14:paraId="7F339252">
      <w:pPr>
        <w:pStyle w:val="4"/>
      </w:pPr>
      <w:r>
        <w:rPr>
          <w:rFonts w:eastAsia="微软雅黑"/>
        </w:rPr>
        <w:t>五、增长层</w:t>
      </w:r>
    </w:p>
    <w:p w14:paraId="6920F687">
      <w:pPr>
        <w:ind w:left="259"/>
      </w:pPr>
      <w:r>
        <w:rPr>
          <w:rFonts w:eastAsia="微软雅黑"/>
        </w:rPr>
        <w:t>• 互动核心指标：完播率、点赞、评论、转发。</w:t>
      </w:r>
    </w:p>
    <w:p w14:paraId="0417F22D">
      <w:pPr>
        <w:ind w:left="259"/>
      </w:pPr>
      <w:r>
        <w:rPr>
          <w:rFonts w:eastAsia="微软雅黑"/>
        </w:rPr>
        <w:t>• 评论区也属于内容的一部分，要主动经营。</w:t>
      </w:r>
    </w:p>
    <w:p w14:paraId="748BC2A8">
      <w:pPr>
        <w:ind w:left="259"/>
      </w:pPr>
      <w:r>
        <w:rPr>
          <w:rFonts w:eastAsia="微软雅黑"/>
        </w:rPr>
        <w:t>• 前期先发散试错，再根据反馈聚焦。</w:t>
      </w:r>
    </w:p>
    <w:p w14:paraId="2138AE7C">
      <w:pPr>
        <w:pStyle w:val="4"/>
      </w:pPr>
      <w:r>
        <w:rPr>
          <w:rFonts w:eastAsia="微软雅黑"/>
        </w:rPr>
        <w:t>六、变现层</w:t>
      </w:r>
    </w:p>
    <w:p w14:paraId="383DD85E">
      <w:pPr>
        <w:ind w:left="259"/>
      </w:pPr>
      <w:r>
        <w:rPr>
          <w:rFonts w:eastAsia="微软雅黑"/>
        </w:rPr>
        <w:t>• 可行路径：广告 / 电商 / 直播 / 私域 / 线下引流 / 出版。</w:t>
      </w:r>
    </w:p>
    <w:p w14:paraId="14E6265B">
      <w:pPr>
        <w:ind w:left="259"/>
      </w:pPr>
      <w:r>
        <w:rPr>
          <w:rFonts w:eastAsia="微软雅黑"/>
        </w:rPr>
        <w:t>• 课程与咨询型IP，要在内容中先建立专业性，再在主页中放联系入口。</w:t>
      </w:r>
    </w:p>
    <w:p w14:paraId="3F031CD8">
      <w:pPr>
        <w:ind w:left="259"/>
      </w:pPr>
      <w:r>
        <w:rPr>
          <w:rFonts w:eastAsia="微软雅黑"/>
        </w:rPr>
        <w:t>• 咨询型IP尤其依赖专业能力与交流体验。</w:t>
      </w:r>
    </w:p>
    <w:p w14:paraId="69BFF09C">
      <w:r>
        <w:rPr>
          <w:rFonts w:eastAsia="微软雅黑"/>
        </w:rPr>
        <w:t>B.《本书中的文案写作技巧知识库》</w:t>
      </w:r>
    </w:p>
    <w:p w14:paraId="48B9C6E4">
      <w:pPr>
        <w:pStyle w:val="4"/>
      </w:pPr>
      <w:r>
        <w:rPr>
          <w:rFonts w:eastAsia="微软雅黑"/>
        </w:rPr>
        <w:t>一、总公式</w:t>
      </w:r>
    </w:p>
    <w:p w14:paraId="32F40D8B">
      <w:pPr>
        <w:ind w:left="259"/>
      </w:pPr>
      <w:r>
        <w:rPr>
          <w:rFonts w:eastAsia="微软雅黑"/>
        </w:rPr>
        <w:t>• 黄金3秒开头：先解决“观众为什么继续看”。</w:t>
      </w:r>
    </w:p>
    <w:p w14:paraId="708336A9">
      <w:pPr>
        <w:ind w:left="259"/>
      </w:pPr>
      <w:r>
        <w:rPr>
          <w:rFonts w:eastAsia="微软雅黑"/>
        </w:rPr>
        <w:t>• 2～5个爆点：让视频中途持续有看点、有讨论点。</w:t>
      </w:r>
    </w:p>
    <w:p w14:paraId="67B0ADB8">
      <w:pPr>
        <w:ind w:left="259"/>
      </w:pPr>
      <w:r>
        <w:rPr>
          <w:rFonts w:eastAsia="微软雅黑"/>
        </w:rPr>
        <w:t>• 白金结尾：在结尾引导互动、制造共鸣或给出反转。</w:t>
      </w:r>
    </w:p>
    <w:p w14:paraId="43BF2833">
      <w:pPr>
        <w:pStyle w:val="4"/>
      </w:pPr>
      <w:r>
        <w:rPr>
          <w:rFonts w:eastAsia="微软雅黑"/>
        </w:rPr>
        <w:t>二、标题库</w:t>
      </w:r>
    </w:p>
    <w:p w14:paraId="7C1801EE">
      <w:pPr>
        <w:ind w:left="259"/>
      </w:pPr>
      <w:r>
        <w:rPr>
          <w:rFonts w:eastAsia="微软雅黑"/>
        </w:rPr>
        <w:t>• 疑问法：提问，引导点开；叠加反常识更强。</w:t>
      </w:r>
    </w:p>
    <w:p w14:paraId="62896ABD">
      <w:pPr>
        <w:ind w:left="259"/>
      </w:pPr>
      <w:r>
        <w:rPr>
          <w:rFonts w:eastAsia="微软雅黑"/>
        </w:rPr>
        <w:t>• 数字法：用数字降低理解成本，放大震惊感。</w:t>
      </w:r>
    </w:p>
    <w:p w14:paraId="12F2740D">
      <w:pPr>
        <w:ind w:left="259"/>
      </w:pPr>
      <w:r>
        <w:rPr>
          <w:rFonts w:eastAsia="微软雅黑"/>
        </w:rPr>
        <w:t>• 热词法：用热点、明星、品牌、流量词借势。</w:t>
      </w:r>
    </w:p>
    <w:p w14:paraId="74DE0DED">
      <w:pPr>
        <w:ind w:left="259"/>
      </w:pPr>
      <w:r>
        <w:rPr>
          <w:rFonts w:eastAsia="微软雅黑"/>
        </w:rPr>
        <w:t>• 俗语法：借熟悉句式与押韵提升好感。</w:t>
      </w:r>
    </w:p>
    <w:p w14:paraId="577795CE">
      <w:pPr>
        <w:ind w:left="259"/>
      </w:pPr>
      <w:r>
        <w:rPr>
          <w:rFonts w:eastAsia="微软雅黑"/>
        </w:rPr>
        <w:t>• 对话法：前半句描述问题，后半句给态度/回答。</w:t>
      </w:r>
    </w:p>
    <w:p w14:paraId="580FD507">
      <w:pPr>
        <w:ind w:left="259"/>
      </w:pPr>
      <w:r>
        <w:rPr>
          <w:rFonts w:eastAsia="微软雅黑"/>
        </w:rPr>
        <w:t>• 电影台词法：借经典台词自带记忆点。</w:t>
      </w:r>
    </w:p>
    <w:p w14:paraId="2993A75D">
      <w:pPr>
        <w:ind w:left="259"/>
      </w:pPr>
      <w:r>
        <w:rPr>
          <w:rFonts w:eastAsia="微软雅黑"/>
        </w:rPr>
        <w:t>• 好奇法：把话说一半，留悬念。</w:t>
      </w:r>
    </w:p>
    <w:p w14:paraId="7FAC4375">
      <w:pPr>
        <w:ind w:left="259"/>
      </w:pPr>
      <w:r>
        <w:rPr>
          <w:rFonts w:eastAsia="微软雅黑"/>
        </w:rPr>
        <w:t>• 对比法：把冲突和反差直接写进标题。</w:t>
      </w:r>
    </w:p>
    <w:p w14:paraId="4B55DD8F">
      <w:pPr>
        <w:pStyle w:val="4"/>
      </w:pPr>
      <w:r>
        <w:rPr>
          <w:rFonts w:eastAsia="微软雅黑"/>
        </w:rPr>
        <w:t>三、开头库</w:t>
      </w:r>
    </w:p>
    <w:p w14:paraId="664F2895">
      <w:pPr>
        <w:ind w:left="259"/>
      </w:pPr>
      <w:r>
        <w:rPr>
          <w:rFonts w:eastAsia="微软雅黑"/>
        </w:rPr>
        <w:t>• 剧情类：陈述式 / 反问式。</w:t>
      </w:r>
    </w:p>
    <w:p w14:paraId="72233047">
      <w:pPr>
        <w:ind w:left="259"/>
      </w:pPr>
      <w:r>
        <w:rPr>
          <w:rFonts w:eastAsia="微软雅黑"/>
        </w:rPr>
        <w:t>• 知识分享类：陈述式（“最……的……”）/ 发问式（“怎么……不要……”“你知道……吗”“在……里，有哪些实用的……”）。</w:t>
      </w:r>
    </w:p>
    <w:p w14:paraId="56C69156">
      <w:pPr>
        <w:ind w:left="259"/>
      </w:pPr>
      <w:r>
        <w:rPr>
          <w:rFonts w:eastAsia="微软雅黑"/>
        </w:rPr>
        <w:t>• 降低门槛词：1秒、几个、最容易、最强、最难、不要再……</w:t>
      </w:r>
    </w:p>
    <w:p w14:paraId="73E3B484">
      <w:pPr>
        <w:pStyle w:val="4"/>
      </w:pPr>
      <w:r>
        <w:rPr>
          <w:rFonts w:eastAsia="微软雅黑"/>
        </w:rPr>
        <w:t>四、正文结构库</w:t>
      </w:r>
    </w:p>
    <w:p w14:paraId="088ADA07">
      <w:pPr>
        <w:ind w:left="259"/>
      </w:pPr>
      <w:r>
        <w:rPr>
          <w:rFonts w:eastAsia="微软雅黑"/>
        </w:rPr>
        <w:t>• 逻辑结构：按1、2、3分点展开，适合清单型知识。</w:t>
      </w:r>
    </w:p>
    <w:p w14:paraId="61235B27">
      <w:pPr>
        <w:ind w:left="259"/>
      </w:pPr>
      <w:r>
        <w:rPr>
          <w:rFonts w:eastAsia="微软雅黑"/>
        </w:rPr>
        <w:t>• 时间结构：按步骤顺序展开，适合教程型知识。</w:t>
      </w:r>
    </w:p>
    <w:p w14:paraId="564D6EF3">
      <w:pPr>
        <w:ind w:left="259"/>
      </w:pPr>
      <w:r>
        <w:rPr>
          <w:rFonts w:eastAsia="微软雅黑"/>
        </w:rPr>
        <w:t>• 控制原则：步骤清晰、每点不宜过长、视频整体尽量短。</w:t>
      </w:r>
    </w:p>
    <w:p w14:paraId="00C0B177">
      <w:pPr>
        <w:pStyle w:val="4"/>
      </w:pPr>
      <w:r>
        <w:rPr>
          <w:rFonts w:eastAsia="微软雅黑"/>
        </w:rPr>
        <w:t>五、爆点设计库</w:t>
      </w:r>
    </w:p>
    <w:p w14:paraId="1DF7AEAA">
      <w:pPr>
        <w:ind w:left="259"/>
      </w:pPr>
      <w:r>
        <w:rPr>
          <w:rFonts w:eastAsia="微软雅黑"/>
        </w:rPr>
        <w:t>• 知识分享类：对比法 / 段子法 / 抱大腿法 / 新奇法。</w:t>
      </w:r>
    </w:p>
    <w:p w14:paraId="3073F748">
      <w:pPr>
        <w:ind w:left="259"/>
      </w:pPr>
      <w:r>
        <w:rPr>
          <w:rFonts w:eastAsia="微软雅黑"/>
        </w:rPr>
        <w:t>• 剧情类：冲突开头 + 互动/共鸣/反转/强化式结尾。</w:t>
      </w:r>
    </w:p>
    <w:p w14:paraId="3500222A">
      <w:pPr>
        <w:ind w:left="259"/>
      </w:pPr>
      <w:r>
        <w:rPr>
          <w:rFonts w:eastAsia="微软雅黑"/>
        </w:rPr>
        <w:t>• 底层原则：爆点要能被评论区接住。</w:t>
      </w:r>
    </w:p>
    <w:p w14:paraId="62412739">
      <w:pPr>
        <w:pStyle w:val="4"/>
      </w:pPr>
      <w:r>
        <w:rPr>
          <w:rFonts w:eastAsia="微软雅黑"/>
        </w:rPr>
        <w:t>六、结尾与CTA库</w:t>
      </w:r>
    </w:p>
    <w:p w14:paraId="10943AA2">
      <w:pPr>
        <w:ind w:left="259"/>
      </w:pPr>
      <w:r>
        <w:rPr>
          <w:rFonts w:eastAsia="微软雅黑"/>
        </w:rPr>
        <w:t>• 求赞：直接请求用户点赞。</w:t>
      </w:r>
    </w:p>
    <w:p w14:paraId="11686357">
      <w:pPr>
        <w:ind w:left="259"/>
      </w:pPr>
      <w:r>
        <w:rPr>
          <w:rFonts w:eastAsia="微软雅黑"/>
        </w:rPr>
        <w:t>• 提问：把问题留给评论区。</w:t>
      </w:r>
    </w:p>
    <w:p w14:paraId="7135D05B">
      <w:pPr>
        <w:ind w:left="259"/>
      </w:pPr>
      <w:r>
        <w:rPr>
          <w:rFonts w:eastAsia="微软雅黑"/>
        </w:rPr>
        <w:t>• 下期预告：用后续内容钩住关注。</w:t>
      </w:r>
    </w:p>
    <w:p w14:paraId="6702C49C">
      <w:pPr>
        <w:ind w:left="259"/>
      </w:pPr>
      <w:r>
        <w:rPr>
          <w:rFonts w:eastAsia="微软雅黑"/>
        </w:rPr>
        <w:t>• 价值承诺：直接告诉用户关注后能得到什么。</w:t>
      </w:r>
    </w:p>
    <w:p w14:paraId="5A44E097">
      <w:pPr>
        <w:ind w:left="259"/>
      </w:pPr>
      <w:r>
        <w:rPr>
          <w:rFonts w:eastAsia="微软雅黑"/>
        </w:rPr>
        <w:t>• 升华句：适合情感、成长、心理类知识视频。</w:t>
      </w:r>
    </w:p>
    <w:p w14:paraId="2B1B333D">
      <w:pPr>
        <w:pStyle w:val="4"/>
      </w:pPr>
      <w:r>
        <w:rPr>
          <w:rFonts w:eastAsia="微软雅黑"/>
        </w:rPr>
        <w:t>七、评论区经营库</w:t>
      </w:r>
    </w:p>
    <w:p w14:paraId="24D611CC">
      <w:pPr>
        <w:ind w:left="259"/>
      </w:pPr>
      <w:r>
        <w:rPr>
          <w:rFonts w:eastAsia="微软雅黑"/>
        </w:rPr>
        <w:t>• 给他人评论：用符合自己人设的评论，在别人的评论区吸粉。</w:t>
      </w:r>
    </w:p>
    <w:p w14:paraId="3797DA05">
      <w:pPr>
        <w:ind w:left="259"/>
      </w:pPr>
      <w:r>
        <w:rPr>
          <w:rFonts w:eastAsia="微软雅黑"/>
        </w:rPr>
        <w:t>• 给自己评论：在自己视频下主动埋评论、抛问题、引导解释，带动更多真实用户下场互动。</w:t>
      </w:r>
    </w:p>
    <w:p w14:paraId="246856A2">
      <w:pPr>
        <w:pStyle w:val="4"/>
      </w:pPr>
      <w:r>
        <w:rPr>
          <w:rFonts w:eastAsia="微软雅黑"/>
        </w:rPr>
        <w:t>八、边界说明</w:t>
      </w:r>
    </w:p>
    <w:p w14:paraId="78CAE295">
      <w:pPr>
        <w:ind w:left="259"/>
      </w:pPr>
      <w:r>
        <w:rPr>
          <w:rFonts w:eastAsia="微软雅黑"/>
        </w:rPr>
        <w:t>• 本知识库严格来自《爆款抖音短视频》当前可核验文本内容。</w:t>
      </w:r>
    </w:p>
    <w:p w14:paraId="66A7B81A">
      <w:pPr>
        <w:ind w:left="259"/>
      </w:pPr>
      <w:r>
        <w:rPr>
          <w:rFonts w:eastAsia="微软雅黑"/>
        </w:rPr>
        <w:t>• 未加入书外的现代平台新规则、AI工具写法或跨平台运营经验。</w:t>
      </w:r>
    </w:p>
    <w:p w14:paraId="4C803299">
      <w:pPr>
        <w:ind w:left="259"/>
      </w:pPr>
      <w:r>
        <w:rPr>
          <w:rFonts w:eastAsia="微软雅黑"/>
        </w:rPr>
        <w:t>• 若需要把本知识库进一步改造成“智能体可调用字段版/JSON版/Prompt版”，应另行处理，但不能把书外知识混入本版。</w:t>
      </w:r>
    </w:p>
    <w:p w14:paraId="26328E3D">
      <w:r>
        <w:br w:type="page"/>
      </w:r>
    </w:p>
    <w:p w14:paraId="484F53B1">
      <w:pPr>
        <w:pStyle w:val="3"/>
      </w:pPr>
      <w:r>
        <w:t>模块 6｜口播、拍摄、提词、剪辑与AI工作流补充</w:t>
      </w:r>
    </w:p>
    <w:p w14:paraId="603B7131">
      <w:r>
        <w:rPr>
          <w:rFonts w:eastAsia="微软雅黑"/>
          <w:b/>
        </w:rPr>
        <w:t>来源文件：口播.docx</w:t>
      </w:r>
    </w:p>
    <w:p w14:paraId="5984FB41">
      <w:r>
        <w:rPr>
          <w:rFonts w:eastAsia="微软雅黑"/>
          <w:b/>
        </w:rPr>
        <w:t>模块用途：</w:t>
      </w:r>
      <w:r>
        <w:rPr>
          <w:rFonts w:eastAsia="微软雅黑"/>
        </w:rPr>
        <w:t>优先用于口播表现、拍摄机位、镜头、提词、剪辑包装、封面标题与AI辅助流程相关调用。</w:t>
      </w:r>
    </w:p>
    <w:p w14:paraId="27445318">
      <w:r>
        <w:rPr>
          <w:rFonts w:eastAsia="微软雅黑"/>
          <w:b/>
        </w:rPr>
        <w:t>保留说明：</w:t>
      </w:r>
      <w:r>
        <w:rPr>
          <w:rFonts w:eastAsia="微软雅黑"/>
        </w:rPr>
        <w:t>以下为来源文档完整整合正文，仅做版式统一与插入位置调整，不做删减。</w:t>
      </w:r>
    </w:p>
    <w:p w14:paraId="0E899D50">
      <w:r>
        <w:rPr>
          <w:rFonts w:eastAsia="微软雅黑"/>
        </w:rPr>
        <w:t>精准定位、人设</w:t>
      </w:r>
    </w:p>
    <w:p w14:paraId="787370F0">
      <w:r>
        <w:rPr>
          <w:rFonts w:eastAsia="微软雅黑"/>
        </w:rPr>
        <w:t>我的专业、经历是什么?我想吸引哪类人群？我能长期提供什么价值</w:t>
      </w:r>
    </w:p>
    <w:p w14:paraId="7718FD89">
      <w:r>
        <w:rPr>
          <w:rFonts w:eastAsia="微软雅黑"/>
        </w:rPr>
        <w:t>我是什么领域的帮助谁解决问题</w:t>
      </w:r>
    </w:p>
    <w:p w14:paraId="0C5A5C9B">
      <w:r>
        <w:rPr>
          <w:rFonts w:eastAsia="微软雅黑"/>
        </w:rPr>
        <w:t>人设突出，领域＋风格</w:t>
      </w:r>
    </w:p>
    <w:p w14:paraId="6C4C29C3">
      <w:r>
        <w:rPr>
          <w:rFonts w:eastAsia="微软雅黑"/>
        </w:rPr>
        <w:t>固定开场白、口头禅、重复出现的视觉元素</w:t>
      </w:r>
    </w:p>
    <w:p w14:paraId="52E3DF57">
      <w:r>
        <w:rPr>
          <w:rFonts w:eastAsia="微软雅黑"/>
        </w:rPr>
        <w:t>内容</w:t>
      </w:r>
    </w:p>
    <w:p w14:paraId="351778FD">
      <w:pPr>
        <w:ind w:left="115"/>
      </w:pPr>
      <w:r>
        <w:rPr>
          <w:rFonts w:eastAsia="微软雅黑"/>
        </w:rPr>
        <w:t>1、带情绪：直击用户痛点、提供解决方案、引发共同经历</w:t>
      </w:r>
    </w:p>
    <w:p w14:paraId="7DADF14D">
      <w:pPr>
        <w:ind w:left="115"/>
      </w:pPr>
      <w:r>
        <w:rPr>
          <w:rFonts w:eastAsia="微软雅黑"/>
        </w:rPr>
        <w:t>2、封面标题要抓人，每周两三更</w:t>
      </w:r>
    </w:p>
    <w:p w14:paraId="69797A2F">
      <w:pPr>
        <w:ind w:left="115"/>
      </w:pPr>
      <w:r>
        <w:rPr>
          <w:rFonts w:eastAsia="微软雅黑"/>
        </w:rPr>
        <w:t>3、设计钩子，前三秒定生死</w:t>
      </w:r>
    </w:p>
    <w:p w14:paraId="55878D5E">
      <w:r>
        <w:rPr>
          <w:rFonts w:eastAsia="微软雅黑"/>
        </w:rPr>
        <w:t>结构钩子：5-10秒问题、痛点。</w:t>
      </w:r>
    </w:p>
    <w:p w14:paraId="53FBECE6">
      <w:r>
        <w:rPr>
          <w:rFonts w:eastAsia="微软雅黑"/>
        </w:rPr>
        <w:t>主体讲案例、故事</w:t>
      </w:r>
    </w:p>
    <w:p w14:paraId="2E53FC90">
      <w:r>
        <w:rPr>
          <w:rFonts w:eastAsia="微软雅黑"/>
        </w:rPr>
        <w:t>结尾：5-10秒总结、引导互动</w:t>
      </w:r>
    </w:p>
    <w:p w14:paraId="7B9DCF88">
      <w:r>
        <w:rPr>
          <w:rFonts w:eastAsia="微软雅黑"/>
        </w:rPr>
        <w:t>找可参考对标：模仿节奏结构语速、停顿点、镜头切换与表情手势</w:t>
      </w:r>
    </w:p>
    <w:p w14:paraId="1724C12C">
      <w:r>
        <w:rPr>
          <w:rFonts w:eastAsia="微软雅黑"/>
        </w:rPr>
        <w:t>钩子要埋好：用搜索框联想词、热点榜</w:t>
      </w:r>
    </w:p>
    <w:p w14:paraId="1D04E44F">
      <w:r>
        <w:rPr>
          <w:rFonts w:eastAsia="微软雅黑"/>
        </w:rPr>
        <w:t>建立选题库</w:t>
      </w:r>
    </w:p>
    <w:p w14:paraId="54A93259">
      <w:r>
        <w:rPr>
          <w:rFonts w:eastAsia="微软雅黑"/>
        </w:rPr>
        <w:t>找选题：观众想听什么，算法看得懂，低粉爆款（抖音热点宝、巨量算数）</w:t>
      </w:r>
    </w:p>
    <w:p w14:paraId="7CAB530E">
      <w:r>
        <w:rPr>
          <w:rFonts w:eastAsia="微软雅黑"/>
        </w:rPr>
        <w:t>抄开头：开头一样</w:t>
      </w:r>
    </w:p>
    <w:p w14:paraId="76A691C6">
      <w:r>
        <w:rPr>
          <w:rFonts w:eastAsia="微软雅黑"/>
        </w:rPr>
        <w:t>列观点：原视频取一半观点，开头结尾搬两个，评论区找热评话题搬两个</w:t>
      </w:r>
    </w:p>
    <w:p w14:paraId="2FD40F6B">
      <w:r>
        <w:rPr>
          <w:rFonts w:eastAsia="微软雅黑"/>
        </w:rPr>
        <w:t>填内容：个人风格</w:t>
      </w:r>
    </w:p>
    <w:p w14:paraId="38FFF8F3">
      <w:r>
        <w:rPr>
          <w:rFonts w:eastAsia="微软雅黑"/>
        </w:rPr>
        <w:t>普通内容换场景和形式、行为叠加</w:t>
      </w:r>
    </w:p>
    <w:p w14:paraId="74252AE6">
      <w:r>
        <w:rPr>
          <w:rFonts w:eastAsia="微软雅黑"/>
        </w:rPr>
        <w:t>爆款视频给豆包：提取视频中的文案</w:t>
      </w:r>
    </w:p>
    <w:p w14:paraId="4DD2B5A6">
      <w:r>
        <w:rPr>
          <w:rFonts w:eastAsia="微软雅黑"/>
        </w:rPr>
        <w:t>帮我分开段落拆解文案框架，他为什么能火，并提取钩子、话术，他的情绪和痛点在哪里</w:t>
      </w:r>
    </w:p>
    <w:p w14:paraId="2E806F17">
      <w:r>
        <w:rPr>
          <w:rFonts w:eastAsia="微软雅黑"/>
        </w:rPr>
        <w:t>身份、行业、语气、习惯，按照这个框架写</w:t>
      </w:r>
    </w:p>
    <w:p w14:paraId="01525B2C">
      <w:r>
        <w:rPr>
          <w:rFonts w:eastAsia="微软雅黑"/>
        </w:rPr>
        <w:t>第一，你的选题要踩中"痛点"或"爽点”</w:t>
      </w:r>
    </w:p>
    <w:p w14:paraId="3A7DF7F1">
      <w:r>
        <w:rPr>
          <w:rFonts w:eastAsia="微软雅黑"/>
        </w:rPr>
        <w:t>第二,你的开头要在3秒内抓住注意力</w:t>
      </w:r>
    </w:p>
    <w:p w14:paraId="1D4D043A">
      <w:r>
        <w:rPr>
          <w:rFonts w:eastAsia="微软雅黑"/>
        </w:rPr>
        <w:t>第三,你的内容要有"传播钩子"</w:t>
      </w:r>
    </w:p>
    <w:p w14:paraId="735C2BA7">
      <w:r>
        <w:rPr>
          <w:rFonts w:eastAsia="微软雅黑"/>
        </w:rPr>
        <w:t xml:space="preserve">                         己。</w:t>
      </w:r>
    </w:p>
    <w:p w14:paraId="1FFA2345">
      <w:r>
        <w:rPr>
          <w:rFonts w:eastAsia="微软雅黑"/>
        </w:rPr>
        <w:t>场景与拍摄</w:t>
      </w:r>
    </w:p>
    <w:p w14:paraId="0F4E9681">
      <w:pPr>
        <w:pStyle w:val="4"/>
      </w:pPr>
      <w:r>
        <w:rPr>
          <w:rFonts w:eastAsia="微软雅黑"/>
        </w:rPr>
        <w:t>一、拍摄技巧与方式</w:t>
      </w:r>
    </w:p>
    <w:p w14:paraId="2FE4258C">
      <w:r>
        <w:rPr>
          <w:rFonts w:eastAsia="微软雅黑"/>
        </w:rPr>
        <w:t>拍摄技巧</w:t>
      </w:r>
    </w:p>
    <w:p w14:paraId="1F2E8CD7">
      <w:pPr>
        <w:ind w:left="259"/>
      </w:pPr>
      <w:r>
        <w:rPr>
          <w:rFonts w:eastAsia="微软雅黑"/>
        </w:rPr>
        <w:t>- 手机与人距离：1米（约一臂半或一块地板的距离）</w:t>
      </w:r>
    </w:p>
    <w:p w14:paraId="169F7A02">
      <w:pPr>
        <w:ind w:left="259"/>
      </w:pPr>
      <w:r>
        <w:rPr>
          <w:rFonts w:eastAsia="微软雅黑"/>
        </w:rPr>
        <w:t>- 背景与人距离：为人与手机距离的2倍</w:t>
      </w:r>
    </w:p>
    <w:p w14:paraId="274A5CF0">
      <w:pPr>
        <w:ind w:left="259"/>
      </w:pPr>
      <w:r>
        <w:rPr>
          <w:rFonts w:eastAsia="微软雅黑"/>
        </w:rPr>
        <w:t>- 固定机位：眉眼处于上三分线，桌子/手部动作处于下三分线</w:t>
      </w:r>
    </w:p>
    <w:p w14:paraId="0FD2B2A9">
      <w:pPr>
        <w:ind w:left="259"/>
      </w:pPr>
      <w:r>
        <w:rPr>
          <w:rFonts w:eastAsia="微软雅黑"/>
        </w:rPr>
        <w:t>- 避免背景：避开大白墙</w:t>
      </w:r>
    </w:p>
    <w:p w14:paraId="262632D0">
      <w:pPr>
        <w:ind w:left="259"/>
      </w:pPr>
      <w:r>
        <w:rPr>
          <w:rFonts w:eastAsia="微软雅黑"/>
        </w:rPr>
        <w:t>- 推荐背景：放置绿植、氛围灯，营造高级感</w:t>
      </w:r>
    </w:p>
    <w:p w14:paraId="57E9B1B7">
      <w:r>
        <w:rPr>
          <w:rFonts w:eastAsia="微软雅黑"/>
        </w:rPr>
        <w:t>质感：苹果轻颜</w:t>
      </w:r>
    </w:p>
    <w:p w14:paraId="2B81366E">
      <w:r>
        <w:rPr>
          <w:rFonts w:eastAsia="微软雅黑"/>
        </w:rPr>
        <w:t xml:space="preserve"> 镜头运用：可采用前推、变焦等镜头运动方式增加画面动感</w:t>
      </w:r>
    </w:p>
    <w:p w14:paraId="50DA7230">
      <w:r>
        <w:rPr>
          <w:rFonts w:eastAsia="微软雅黑"/>
        </w:rPr>
        <w:t>拍摄：眉毛对齐三分线，手机距离一个短臂</w:t>
      </w:r>
    </w:p>
    <w:p w14:paraId="0CE3E23B">
      <w:pPr>
        <w:ind w:left="259"/>
      </w:pPr>
      <w:r>
        <w:rPr>
          <w:rFonts w:eastAsia="微软雅黑"/>
        </w:rPr>
        <w:t>- 拍摄方式：</w:t>
      </w:r>
    </w:p>
    <w:p w14:paraId="63FD5827">
      <w:pPr>
        <w:ind w:left="259"/>
      </w:pPr>
      <w:r>
        <w:rPr>
          <w:rFonts w:eastAsia="微软雅黑"/>
        </w:rPr>
        <w:t>- 跟拍、走拍：采用45°侧拍，避免正面拍的压迫感</w:t>
      </w:r>
    </w:p>
    <w:p w14:paraId="0DB8E7BA">
      <w:pPr>
        <w:ind w:left="259"/>
      </w:pPr>
      <w:r>
        <w:rPr>
          <w:rFonts w:eastAsia="微软雅黑"/>
        </w:rPr>
        <w:t>- 自拍：侧面拍，更具聊天的亲切感，右下角倾斜20度</w:t>
      </w:r>
    </w:p>
    <w:p w14:paraId="0020E360">
      <w:r>
        <w:rPr>
          <w:rFonts w:eastAsia="微软雅黑"/>
        </w:rPr>
        <w:t>坐着：一米，稍低，倾斜20度</w:t>
      </w:r>
    </w:p>
    <w:p w14:paraId="0454EA03">
      <w:pPr>
        <w:ind w:left="259"/>
      </w:pPr>
      <w:r>
        <w:rPr>
          <w:rFonts w:eastAsia="微软雅黑"/>
        </w:rPr>
        <w:t>- 谈判、面试：将手机放桌上拍，更显真实</w:t>
      </w:r>
    </w:p>
    <w:p w14:paraId="41748677">
      <w:pPr>
        <w:ind w:left="259"/>
      </w:pPr>
      <w:r>
        <w:rPr>
          <w:rFonts w:eastAsia="微软雅黑"/>
        </w:rPr>
        <w:t>- 拍揭秘、内幕：采用偷窥视角，代入感更强</w:t>
      </w:r>
    </w:p>
    <w:p w14:paraId="542D9406">
      <w:pPr>
        <w:ind w:left="259"/>
      </w:pPr>
      <w:r>
        <w:rPr>
          <w:rFonts w:eastAsia="微软雅黑"/>
        </w:rPr>
        <w:t>- 口播、讲知识：手里拿东西，避免正面坐着的僵硬感</w:t>
      </w:r>
    </w:p>
    <w:p w14:paraId="053436AD">
      <w:pPr>
        <w:ind w:left="259"/>
      </w:pPr>
      <w:r>
        <w:rPr>
          <w:rFonts w:eastAsia="微软雅黑"/>
        </w:rPr>
        <w:t>- 拍正面：运用透视，增加画面呼吸感且高级不死板</w:t>
      </w:r>
    </w:p>
    <w:p w14:paraId="19784646">
      <w:r>
        <w:rPr>
          <w:rFonts w:eastAsia="微软雅黑"/>
        </w:rPr>
        <w:t>正面视角拍腻时，可选择偷窥视角</w:t>
      </w:r>
    </w:p>
    <w:p w14:paraId="096C030E">
      <w:pPr>
        <w:ind w:left="259"/>
      </w:pPr>
      <w:r>
        <w:rPr>
          <w:rFonts w:eastAsia="微软雅黑"/>
        </w:rPr>
        <w:t>- 拍侧面：采用俯视，减少距离感，拉近心理关系</w:t>
      </w:r>
    </w:p>
    <w:p w14:paraId="04632FBC">
      <w:pPr>
        <w:ind w:left="259"/>
      </w:pPr>
      <w:r>
        <w:rPr>
          <w:rFonts w:eastAsia="微软雅黑"/>
        </w:rPr>
        <w:t>- 拍情绪：营造昏暗画面，夜晚自带情绪，快速将观众带入</w:t>
      </w:r>
    </w:p>
    <w:p w14:paraId="6CF6E1FE">
      <w:pPr>
        <w:ind w:left="259"/>
      </w:pPr>
      <w:r>
        <w:rPr>
          <w:rFonts w:eastAsia="微软雅黑"/>
        </w:rPr>
        <w:t>- 五官平：打侧光，通过阴影增加立体度，营造高智感</w:t>
      </w:r>
    </w:p>
    <w:p w14:paraId="03B61ED9">
      <w:pPr>
        <w:ind w:left="259"/>
      </w:pPr>
      <w:r>
        <w:rPr>
          <w:rFonts w:eastAsia="微软雅黑"/>
        </w:rPr>
        <w:t>- 口播松弛感：将手机机位放低至与胃齐平，手机向后倾斜15-20度，让眼睛微微往下看，呈现放松状态</w:t>
      </w:r>
    </w:p>
    <w:p w14:paraId="29AC2FDA">
      <w:r>
        <w:rPr>
          <w:rFonts w:eastAsia="微软雅黑"/>
        </w:rPr>
        <w:t>俩人对话 侧面拍没有主次 拍主要人物，主次分明</w:t>
      </w:r>
    </w:p>
    <w:p w14:paraId="089F37A4">
      <w:r>
        <w:rPr>
          <w:rFonts w:eastAsia="微软雅黑"/>
        </w:rPr>
        <w:t>vlog - 随时拍，增加画面丰富度和切换频率</w:t>
      </w:r>
    </w:p>
    <w:p w14:paraId="06D5EF2E">
      <w:r>
        <w:rPr>
          <w:rFonts w:eastAsia="微软雅黑"/>
        </w:rPr>
        <w:t>角度</w:t>
      </w:r>
    </w:p>
    <w:p w14:paraId="5D56F194">
      <w:r>
        <w:rPr>
          <w:rFonts w:eastAsia="微软雅黑"/>
        </w:rPr>
        <w:t>正面：透视层次感</w:t>
      </w:r>
    </w:p>
    <w:p w14:paraId="0A8CA0D6">
      <w:r>
        <w:rPr>
          <w:rFonts w:eastAsia="微软雅黑"/>
        </w:rPr>
        <w:t>侧面：俯视</w:t>
      </w:r>
    </w:p>
    <w:p w14:paraId="7B5569CF">
      <w:r>
        <w:rPr>
          <w:rFonts w:eastAsia="微软雅黑"/>
        </w:rPr>
        <w:t>五官平：打侧光</w:t>
      </w:r>
    </w:p>
    <w:p w14:paraId="1011B848">
      <w:r>
        <w:rPr>
          <w:rFonts w:eastAsia="微软雅黑"/>
        </w:rPr>
        <w:t>景别</w:t>
      </w:r>
    </w:p>
    <w:p w14:paraId="37961625">
      <w:r>
        <w:rPr>
          <w:rFonts w:eastAsia="微软雅黑"/>
        </w:rPr>
        <w:t>近景：情绪表达</w:t>
      </w:r>
    </w:p>
    <w:p w14:paraId="05A5C8BD">
      <w:r>
        <w:rPr>
          <w:rFonts w:eastAsia="微软雅黑"/>
        </w:rPr>
        <w:t>中景：分享专业知识</w:t>
      </w:r>
    </w:p>
    <w:p w14:paraId="560E7884">
      <w:r>
        <w:rPr>
          <w:rFonts w:eastAsia="微软雅黑"/>
        </w:rPr>
        <w:t>全景：</w:t>
      </w:r>
    </w:p>
    <w:p w14:paraId="3627D587">
      <w:r>
        <w:rPr>
          <w:rFonts w:eastAsia="微软雅黑"/>
        </w:rPr>
        <w:t>布光：主光、辅光、顶光，背景光</w:t>
      </w:r>
    </w:p>
    <w:p w14:paraId="590BCF0A">
      <w:r>
        <w:rPr>
          <w:rFonts w:eastAsia="微软雅黑"/>
        </w:rPr>
        <w:t>空间层次与布光</w:t>
      </w:r>
    </w:p>
    <w:p w14:paraId="5548F908">
      <w:r>
        <w:rPr>
          <w:rFonts w:eastAsia="微软雅黑"/>
        </w:rPr>
        <w:t>声音：领夹麦</w:t>
      </w:r>
    </w:p>
    <w:p w14:paraId="7361F80F">
      <w:r>
        <w:rPr>
          <w:rFonts w:eastAsia="微软雅黑"/>
        </w:rPr>
        <w:t>口播表现力</w:t>
      </w:r>
    </w:p>
    <w:p w14:paraId="6050656F">
      <w:r>
        <w:rPr>
          <w:rFonts w:eastAsia="微软雅黑"/>
        </w:rPr>
        <w:t>记不住词：切片口播</w:t>
      </w:r>
    </w:p>
    <w:p w14:paraId="5A3CD3A5">
      <w:r>
        <w:rPr>
          <w:rFonts w:eastAsia="微软雅黑"/>
        </w:rPr>
        <w:t>找事做</w:t>
      </w:r>
    </w:p>
    <w:p w14:paraId="0955B070">
      <w:r>
        <w:rPr>
          <w:rFonts w:eastAsia="微软雅黑"/>
        </w:rPr>
        <w:t>先写大纲或者逐字稿，背一段录一段</w:t>
      </w:r>
    </w:p>
    <w:p w14:paraId="39491AE0">
      <w:r>
        <w:rPr>
          <w:rFonts w:eastAsia="微软雅黑"/>
        </w:rPr>
        <w:t>不要死盯着提词器</w:t>
      </w:r>
    </w:p>
    <w:p w14:paraId="5DB31BC6">
      <w:r>
        <w:rPr>
          <w:rFonts w:eastAsia="微软雅黑"/>
        </w:rPr>
        <w:t>和闺蜜聊天</w:t>
      </w:r>
    </w:p>
    <w:p w14:paraId="31603F7D">
      <w:r>
        <w:rPr>
          <w:rFonts w:eastAsia="微软雅黑"/>
        </w:rPr>
        <w:t>抬头挺胸收腹</w:t>
      </w:r>
    </w:p>
    <w:p w14:paraId="684F2F30">
      <w:r>
        <w:rPr>
          <w:rFonts w:eastAsia="微软雅黑"/>
        </w:rPr>
        <w:t>情绪词、重音、停顿</w:t>
      </w:r>
    </w:p>
    <w:p w14:paraId="55366F99">
      <w:r>
        <w:rPr>
          <w:rFonts w:eastAsia="微软雅黑"/>
        </w:rPr>
        <w:t>熟悉稿子＋语气词</w:t>
      </w:r>
    </w:p>
    <w:p w14:paraId="27C0F2E8">
      <w:r>
        <w:rPr>
          <w:rFonts w:eastAsia="微软雅黑"/>
        </w:rPr>
        <w:t>稿子凝练，信息密度高</w:t>
      </w:r>
    </w:p>
    <w:p w14:paraId="58FEDBDD">
      <w:r>
        <w:rPr>
          <w:rFonts w:eastAsia="微软雅黑"/>
        </w:rPr>
        <w:t>光音只看画，闭画只听音</w:t>
      </w:r>
    </w:p>
    <w:p w14:paraId="16420E00">
      <w:r>
        <w:rPr>
          <w:rFonts w:eastAsia="微软雅黑"/>
        </w:rPr>
        <w:t>声音：拉大，降噪，美化20</w:t>
      </w:r>
    </w:p>
    <w:p w14:paraId="5E9E0FF2">
      <w:r>
        <w:rPr>
          <w:rFonts w:eastAsia="微软雅黑"/>
        </w:rPr>
        <w:t>切片式口播：记不住台词时，一个场景只讲一句话</w:t>
      </w:r>
    </w:p>
    <w:p w14:paraId="26E80874">
      <w:r>
        <w:rPr>
          <w:rFonts w:eastAsia="微软雅黑"/>
        </w:rPr>
        <w:t>连推法：将文案拆分成多段，分别拍摄后再剪辑</w:t>
      </w:r>
    </w:p>
    <w:p w14:paraId="7B47DD90">
      <w:r>
        <w:rPr>
          <w:rFonts w:eastAsia="微软雅黑"/>
        </w:rPr>
        <w:t>道具使用：眼神呆板时，可拿手机或其他道具，增加松弛感</w:t>
      </w:r>
    </w:p>
    <w:p w14:paraId="14E935E3">
      <w:r>
        <w:rPr>
          <w:rFonts w:eastAsia="微软雅黑"/>
        </w:rPr>
        <w:t>文案口语化</w:t>
      </w:r>
    </w:p>
    <w:p w14:paraId="0F22B61F">
      <w:pPr>
        <w:ind w:left="259"/>
      </w:pPr>
      <w:r>
        <w:rPr>
          <w:rFonts w:eastAsia="微软雅黑"/>
        </w:rPr>
        <w:t>- 积累语感：</w:t>
      </w:r>
    </w:p>
    <w:p w14:paraId="6A84437A">
      <w:pPr>
        <w:ind w:left="259"/>
      </w:pPr>
      <w:r>
        <w:rPr>
          <w:rFonts w:eastAsia="微软雅黑"/>
        </w:rPr>
        <w:t>- 每天花10分钟看高品质视频片段（如演讲、访谈、优秀创作者视频），观察眼神、语气、手势、节奏</w:t>
      </w:r>
    </w:p>
    <w:p w14:paraId="3203DCA2">
      <w:pPr>
        <w:ind w:left="259"/>
      </w:pPr>
      <w:r>
        <w:rPr>
          <w:rFonts w:eastAsia="微软雅黑"/>
        </w:rPr>
        <w:t>- 碎片时间观察镜头前优秀者的表达（如新闻主持人、短视频达人），模仿其与镜头沟通的方式</w:t>
      </w:r>
    </w:p>
    <w:p w14:paraId="6A480F21">
      <w:pPr>
        <w:ind w:left="259"/>
      </w:pPr>
      <w:r>
        <w:rPr>
          <w:rFonts w:eastAsia="微软雅黑"/>
        </w:rPr>
        <w:t>- 实践输出：每天打开前置摄像头，对着镜头输出1分钟，内容可以是当天的真实感受、见闻等，重点是看着镜头，运用表情、语气、手势、情绪表达</w:t>
      </w:r>
    </w:p>
    <w:p w14:paraId="2D0A72D0">
      <w:pPr>
        <w:ind w:left="259"/>
      </w:pPr>
      <w:r>
        <w:rPr>
          <w:rFonts w:eastAsia="微软雅黑"/>
        </w:rPr>
        <w:t>- 学习借鉴：多看有镜头表现力的节目（如脱口秀、综艺），学习抖包袱的节奏和带动观众情绪的方法</w:t>
      </w:r>
    </w:p>
    <w:p w14:paraId="1AF750C8">
      <w:r>
        <w:rPr>
          <w:rFonts w:eastAsia="微软雅黑"/>
        </w:rPr>
        <w:t>口播剪辑</w:t>
      </w:r>
    </w:p>
    <w:p w14:paraId="346FC5D6">
      <w:r>
        <w:rPr>
          <w:rFonts w:eastAsia="微软雅黑"/>
        </w:rPr>
        <w:t>倍速1.2</w:t>
      </w:r>
    </w:p>
    <w:p w14:paraId="63A92D96">
      <w:r>
        <w:rPr>
          <w:rFonts w:eastAsia="微软雅黑"/>
        </w:rPr>
        <w:t>裁剪大小美颜调色</w:t>
      </w:r>
    </w:p>
    <w:p w14:paraId="4F9365D7">
      <w:r>
        <w:rPr>
          <w:rFonts w:eastAsia="微软雅黑"/>
        </w:rPr>
        <w:t>智能剪口播、生成字幕</w:t>
      </w:r>
    </w:p>
    <w:p w14:paraId="7B2CD8E1">
      <w:r>
        <w:rPr>
          <w:rFonts w:eastAsia="微软雅黑"/>
        </w:rPr>
        <w:t>Ai口播流程</w:t>
      </w:r>
    </w:p>
    <w:p w14:paraId="40F8949A">
      <w:pPr>
        <w:pStyle w:val="4"/>
      </w:pPr>
      <w:r>
        <w:rPr>
          <w:rFonts w:eastAsia="微软雅黑"/>
        </w:rPr>
        <w:t>一、选题策划（从3小时→20分钟）</w:t>
      </w:r>
    </w:p>
    <w:p w14:paraId="26ABB263">
      <w:r>
        <w:rPr>
          <w:rFonts w:eastAsia="微软雅黑"/>
        </w:rPr>
        <w:t>AI工具</w:t>
      </w:r>
    </w:p>
    <w:p w14:paraId="03C0E592">
      <w:pPr>
        <w:ind w:left="259"/>
      </w:pPr>
      <w:r>
        <w:rPr>
          <w:rFonts w:eastAsia="微软雅黑"/>
        </w:rPr>
        <w:t>- 选题：豆包/DeepSeek、新榜AI、蝉妈妈/灰豚AI热点</w:t>
      </w:r>
    </w:p>
    <w:p w14:paraId="200E58C7">
      <w:pPr>
        <w:ind w:left="259"/>
      </w:pPr>
      <w:r>
        <w:rPr>
          <w:rFonts w:eastAsia="微软雅黑"/>
        </w:rPr>
        <w:t>- 筛选：新榜流量评估、平台热词</w:t>
      </w:r>
    </w:p>
    <w:p w14:paraId="0029D32E">
      <w:r>
        <w:rPr>
          <w:rFonts w:eastAsia="微软雅黑"/>
        </w:rPr>
        <w:t>全网热点监控：用 OpenClaw 这类AI代理工具，可以搭建一套“热点洞察服务”，让它每天自动监控知乎热榜、微博热搜、小红书趋势，早上8点准时推送到你的钉钉或微信，还会附带热度分析和爆文概率评估。这样你刷牙的时间就能决定今天拍什么。</w:t>
      </w:r>
    </w:p>
    <w:p w14:paraId="6E42DA61">
      <w:r>
        <w:rPr>
          <w:rFonts w:eastAsia="微软雅黑"/>
        </w:rPr>
        <w:t>· AI灵感碰撞：用 ChatGPT 或豆包进行“选题 brainstorming”。不要直接让它想选题，而是把你的账号定位和最近3篇爆款标题喂给它，让它分析共同点，并生成10个“衍生选题”。</w:t>
      </w:r>
    </w:p>
    <w:p w14:paraId="7D1369E1">
      <w:r>
        <w:rPr>
          <w:rFonts w:eastAsia="微软雅黑"/>
        </w:rPr>
        <w:t>步骤</w:t>
      </w:r>
    </w:p>
    <w:p w14:paraId="750B4B2A">
      <w:pPr>
        <w:pStyle w:val="5"/>
      </w:pPr>
      <w:r>
        <w:rPr>
          <w:rFonts w:eastAsia="微软雅黑"/>
        </w:rPr>
        <w:t>1. 给AI发指令：“我是XX垂类博主，生成30个可拍选题，分教程/测评/避坑/干货，带黄金3秒钩子”</w:t>
      </w:r>
    </w:p>
    <w:p w14:paraId="373F7CB7">
      <w:pPr>
        <w:pStyle w:val="5"/>
      </w:pPr>
      <w:r>
        <w:rPr>
          <w:rFonts w:eastAsia="微软雅黑"/>
        </w:rPr>
        <w:t>2. 导入新榜AI做流量打分+违规检测</w:t>
      </w:r>
    </w:p>
    <w:p w14:paraId="40EB5797">
      <w:pPr>
        <w:pStyle w:val="5"/>
      </w:pPr>
      <w:r>
        <w:rPr>
          <w:rFonts w:eastAsia="微软雅黑"/>
        </w:rPr>
        <w:t>3. 用数据工具看同赛道爆款，锁定3-5个高潜力选题</w:t>
      </w:r>
    </w:p>
    <w:p w14:paraId="7ABE2A8C">
      <w:pPr>
        <w:pStyle w:val="4"/>
      </w:pPr>
      <w:r>
        <w:rPr>
          <w:rFonts w:eastAsia="微软雅黑"/>
        </w:rPr>
        <w:t>二、脚本文案（从1.5小时→10分钟）</w:t>
      </w:r>
    </w:p>
    <w:p w14:paraId="7DC297E8">
      <w:r>
        <w:rPr>
          <w:rFonts w:eastAsia="微软雅黑"/>
        </w:rPr>
        <w:t>AI工具</w:t>
      </w:r>
    </w:p>
    <w:p w14:paraId="532FC854">
      <w:pPr>
        <w:ind w:left="259"/>
      </w:pPr>
      <w:r>
        <w:rPr>
          <w:rFonts w:eastAsia="微软雅黑"/>
        </w:rPr>
        <w:t>- 脚本：剪映AI写稿、豆包、GenApe</w:t>
      </w:r>
    </w:p>
    <w:p w14:paraId="2E07225E">
      <w:pPr>
        <w:ind w:left="259"/>
      </w:pPr>
      <w:r>
        <w:rPr>
          <w:rFonts w:eastAsia="微软雅黑"/>
        </w:rPr>
        <w:t>- 口播优化：讯飞听见、秘塔写作猫</w:t>
      </w:r>
    </w:p>
    <w:p w14:paraId="5EDA333D">
      <w:r>
        <w:rPr>
          <w:rFonts w:eastAsia="微软雅黑"/>
        </w:rPr>
        <w:t>步骤</w:t>
      </w:r>
    </w:p>
    <w:p w14:paraId="3BA7E2FE">
      <w:pPr>
        <w:pStyle w:val="5"/>
      </w:pPr>
      <w:r>
        <w:rPr>
          <w:rFonts w:eastAsia="微软雅黑"/>
        </w:rPr>
        <w:t>1. 选题→AI生成30/60秒口播脚本（黄金3秒+分点+结尾引导）</w:t>
      </w:r>
    </w:p>
    <w:p w14:paraId="49D8726E">
      <w:pPr>
        <w:pStyle w:val="5"/>
      </w:pPr>
      <w:r>
        <w:rPr>
          <w:rFonts w:eastAsia="微软雅黑"/>
        </w:rPr>
        <w:t>2. 替换成你的人设语气，加停顿/重音</w:t>
      </w:r>
    </w:p>
    <w:p w14:paraId="37A5FEF5">
      <w:pPr>
        <w:pStyle w:val="5"/>
      </w:pPr>
      <w:r>
        <w:rPr>
          <w:rFonts w:eastAsia="微软雅黑"/>
        </w:rPr>
        <w:t>3. 导出纯文本，直接用于提词器+自动字幕</w:t>
      </w:r>
    </w:p>
    <w:p w14:paraId="2757B010">
      <w:r>
        <w:rPr>
          <w:rFonts w:eastAsia="微软雅黑"/>
        </w:rPr>
        <w:t>别让AI替你写（那会失去个人特色），而是让AI替你写“框架”和“润色”。</w:t>
      </w:r>
    </w:p>
    <w:p w14:paraId="526A9C14">
      <w:r>
        <w:rPr>
          <w:rFonts w:eastAsia="微软雅黑"/>
        </w:rPr>
        <w:t>· 生成拍摄大纲：在确定选题后，让AI生成视频脚本框架。例如告诉它：“以‘独居女孩的夜晚’为主题，帮我写一个3分钟Vlog的分镜脚本，要有开头钩子、中间情绪转折和结尾共鸣。” Seedance 2.0 甚至支持直接参考文字分镜内容进行后续创作。</w:t>
      </w:r>
    </w:p>
    <w:p w14:paraId="345C2327">
      <w:r>
        <w:rPr>
          <w:rFonts w:eastAsia="微软雅黑"/>
        </w:rPr>
        <w:t>· 优化口播文案：写好的文案扔给AI进行“口语化转换”或“金句提炼”，让表达更接地气。</w:t>
      </w:r>
    </w:p>
    <w:p w14:paraId="6C98CDBC">
      <w:pPr>
        <w:pStyle w:val="4"/>
      </w:pPr>
      <w:r>
        <w:rPr>
          <w:rFonts w:eastAsia="微软雅黑"/>
        </w:rPr>
        <w:t>三、拍摄提词（从反复NG→一遍过）</w:t>
      </w:r>
    </w:p>
    <w:p w14:paraId="0B7EC3CC">
      <w:r>
        <w:rPr>
          <w:rFonts w:eastAsia="微软雅黑"/>
        </w:rPr>
        <w:t>AI工具</w:t>
      </w:r>
    </w:p>
    <w:p w14:paraId="6278A282">
      <w:pPr>
        <w:ind w:left="259"/>
      </w:pPr>
      <w:r>
        <w:rPr>
          <w:rFonts w:eastAsia="微软雅黑"/>
        </w:rPr>
        <w:t>- 提词器：悬浮提词器AI（支持语速匹配）</w:t>
      </w:r>
    </w:p>
    <w:p w14:paraId="00618BBA">
      <w:r>
        <w:rPr>
          <w:rFonts w:eastAsia="微软雅黑"/>
        </w:rPr>
        <w:t>步骤</w:t>
      </w:r>
    </w:p>
    <w:p w14:paraId="700E142C">
      <w:pPr>
        <w:pStyle w:val="5"/>
      </w:pPr>
      <w:r>
        <w:rPr>
          <w:rFonts w:eastAsia="微软雅黑"/>
        </w:rPr>
        <w:t>1. 脚本导入提词器，AI适配语速</w:t>
      </w:r>
    </w:p>
    <w:p w14:paraId="7EAB7B75">
      <w:pPr>
        <w:pStyle w:val="5"/>
      </w:pPr>
      <w:r>
        <w:rPr>
          <w:rFonts w:eastAsia="微软雅黑"/>
        </w:rPr>
        <w:t>2. 固定机位+灯光，开自动对焦</w:t>
      </w:r>
    </w:p>
    <w:p w14:paraId="4674F984">
      <w:r>
        <w:rPr>
          <w:rFonts w:eastAsia="微软雅黑"/>
        </w:rPr>
        <w:t> AI生成画面（空镜/封面） ：如果你做情感或知识类账号，需要大量空镜但没时间拍，用 可灵3.0 或 Seedance 2.0 生成。比如输入“黄昏城市车流，电影质感，光影流动”，直接生成视频素材。</w:t>
      </w:r>
    </w:p>
    <w:p w14:paraId="4F44CDEC">
      <w:r>
        <w:rPr>
          <w:rFonts w:eastAsia="微软雅黑"/>
        </w:rPr>
        <w:t>· 生成图片封面：用 Canva 或 即梦AI。Canva现在的AI功能可以直接根据标题生成小红书或视频封面的几个版本供选择。</w:t>
      </w:r>
    </w:p>
    <w:p w14:paraId="35008915">
      <w:r>
        <w:rPr>
          <w:rFonts w:eastAsia="微软雅黑"/>
        </w:rPr>
        <w:t>· 声音克隆：如果哪天嗓子哑了或不想录音，可以用AI克隆自己的声音。目前很多工具支持仅上传1分钟音频，就能生成跟你音色一模一样、且带有情绪顿挫的配音。</w:t>
      </w:r>
    </w:p>
    <w:p w14:paraId="72BB375A">
      <w:pPr>
        <w:pStyle w:val="4"/>
      </w:pPr>
      <w:r>
        <w:rPr>
          <w:rFonts w:eastAsia="微软雅黑"/>
        </w:rPr>
        <w:t>四、剪辑包装（从2小时→10分钟）</w:t>
      </w:r>
    </w:p>
    <w:p w14:paraId="78D03C1D">
      <w:r>
        <w:rPr>
          <w:rFonts w:eastAsia="微软雅黑"/>
        </w:rPr>
        <w:t>可优化点</w:t>
      </w:r>
    </w:p>
    <w:p w14:paraId="264DE32A">
      <w:pPr>
        <w:ind w:left="259"/>
      </w:pPr>
      <w:r>
        <w:rPr>
          <w:rFonts w:eastAsia="微软雅黑"/>
        </w:rPr>
        <w:t>- 粗剪、字幕、转场、调色、配乐耗时长</w:t>
      </w:r>
    </w:p>
    <w:p w14:paraId="0F233BBA">
      <w:r>
        <w:rPr>
          <w:rFonts w:eastAsia="微软雅黑"/>
        </w:rPr>
        <w:t>AI工具</w:t>
      </w:r>
    </w:p>
    <w:p w14:paraId="6E8DE14D">
      <w:pPr>
        <w:ind w:left="259"/>
      </w:pPr>
      <w:r>
        <w:rPr>
          <w:rFonts w:eastAsia="微软雅黑"/>
        </w:rPr>
        <w:t>- 主力：剪映（AI字幕/智能剪辑/一键成片）</w:t>
      </w:r>
    </w:p>
    <w:p w14:paraId="2406EC98">
      <w:pPr>
        <w:ind w:left="259"/>
      </w:pPr>
      <w:r>
        <w:rPr>
          <w:rFonts w:eastAsia="微软雅黑"/>
        </w:rPr>
        <w:t>- 增强：Runway（抠像/背景）、Descript（文本编辑视频）</w:t>
      </w:r>
    </w:p>
    <w:p w14:paraId="4A4E6F58">
      <w:r>
        <w:rPr>
          <w:rFonts w:eastAsia="微软雅黑"/>
        </w:rPr>
        <w:t>步骤</w:t>
      </w:r>
    </w:p>
    <w:p w14:paraId="5BB2F51E">
      <w:pPr>
        <w:pStyle w:val="5"/>
      </w:pPr>
      <w:r>
        <w:rPr>
          <w:rFonts w:eastAsia="微软雅黑"/>
        </w:rPr>
        <w:t>1. 导入素材→AI自动剪辑（去停顿/去静音）</w:t>
      </w:r>
    </w:p>
    <w:p w14:paraId="44D6361F">
      <w:pPr>
        <w:pStyle w:val="5"/>
      </w:pPr>
      <w:r>
        <w:rPr>
          <w:rFonts w:eastAsia="微软雅黑"/>
        </w:rPr>
        <w:t>2. 一键字幕→AI纠错→批量样式</w:t>
      </w:r>
    </w:p>
    <w:p w14:paraId="79E83CF9">
      <w:pPr>
        <w:pStyle w:val="5"/>
      </w:pPr>
      <w:r>
        <w:rPr>
          <w:rFonts w:eastAsia="微软雅黑"/>
        </w:rPr>
        <w:t>3. 智能模板+自动配乐+自动调色</w:t>
      </w:r>
    </w:p>
    <w:p w14:paraId="747B4F88">
      <w:r>
        <w:rPr>
          <w:rFonts w:eastAsia="微软雅黑"/>
        </w:rPr>
        <w:t>粗剪代理（AI剪辑师） ：用 Descript 或 剪映专业版 的AI功能。对于口播视频，你只需要上传视频，AI能识别并删除所有“嗯”、“啊”的停顿词和呼吸声，甚至能通过文字直接删除视频里的某句话，对应的画面也会自动剪掉。</w:t>
      </w:r>
    </w:p>
    <w:p w14:paraId="12F81696">
      <w:r>
        <w:rPr>
          <w:rFonts w:eastAsia="微软雅黑"/>
        </w:rPr>
        <w:t>· 多模态视频生成：如果你需要复杂效果（如双人花滑、武侠打斗），Seedance 2.0 或 可灵3.0 Omni 支持多主体交互，能还原物理规律，避免穿模崩坏。</w:t>
      </w:r>
    </w:p>
    <w:p w14:paraId="138D0E96">
      <w:r>
        <w:rPr>
          <w:rFonts w:eastAsia="微软雅黑"/>
        </w:rPr>
        <w:t>· 音效配乐：AI能根据画面自动生成适配的背景音乐和环境音效。例如输入“武侠对决，雨声，刀剑碰撞”，它能生成双声道立体声，精准对齐画面节奏。</w:t>
      </w:r>
    </w:p>
    <w:p w14:paraId="63977CFD">
      <w:pPr>
        <w:pStyle w:val="4"/>
      </w:pPr>
      <w:r>
        <w:rPr>
          <w:rFonts w:eastAsia="微软雅黑"/>
        </w:rPr>
        <w:t>五、封面标题（从40分钟→5分钟）</w:t>
      </w:r>
    </w:p>
    <w:p w14:paraId="2069D5F3">
      <w:r>
        <w:rPr>
          <w:rFonts w:eastAsia="微软雅黑"/>
        </w:rPr>
        <w:t>AI工具</w:t>
      </w:r>
    </w:p>
    <w:p w14:paraId="460A93C6">
      <w:pPr>
        <w:ind w:left="259"/>
      </w:pPr>
      <w:r>
        <w:rPr>
          <w:rFonts w:eastAsia="微软雅黑"/>
        </w:rPr>
        <w:t>- 设计：Canva AI、美图设计室</w:t>
      </w:r>
    </w:p>
    <w:p w14:paraId="312F317C">
      <w:pPr>
        <w:ind w:left="259"/>
      </w:pPr>
      <w:r>
        <w:rPr>
          <w:rFonts w:eastAsia="微软雅黑"/>
        </w:rPr>
        <w:t>- 标题：火兔工具箱、爆款标题生成器</w:t>
      </w:r>
    </w:p>
    <w:p w14:paraId="5832EA7C">
      <w:r>
        <w:rPr>
          <w:rFonts w:eastAsia="微软雅黑"/>
        </w:rPr>
        <w:t>步骤</w:t>
      </w:r>
    </w:p>
    <w:p w14:paraId="076F4637">
      <w:pPr>
        <w:pStyle w:val="5"/>
      </w:pPr>
      <w:r>
        <w:rPr>
          <w:rFonts w:eastAsia="微软雅黑"/>
        </w:rPr>
        <w:t>1. AI生成5组标题（数字/疑问/对比/热点）</w:t>
      </w:r>
    </w:p>
    <w:p w14:paraId="0F2BAAC9">
      <w:pPr>
        <w:pStyle w:val="5"/>
      </w:pPr>
      <w:r>
        <w:rPr>
          <w:rFonts w:eastAsia="微软雅黑"/>
        </w:rPr>
        <w:t>2. Canva选模板→AI一键排版+自动裁尺寸</w:t>
      </w:r>
    </w:p>
    <w:p w14:paraId="3371123C">
      <w:pPr>
        <w:pStyle w:val="5"/>
      </w:pPr>
      <w:r>
        <w:rPr>
          <w:rFonts w:eastAsia="微软雅黑"/>
        </w:rPr>
        <w:t>3. 违禁词检测，避免限流</w:t>
      </w:r>
    </w:p>
    <w:p w14:paraId="7BE396E6">
      <w:pPr>
        <w:pStyle w:val="4"/>
      </w:pPr>
      <w:r>
        <w:rPr>
          <w:rFonts w:eastAsia="微软雅黑"/>
        </w:rPr>
        <w:t>六、发布运营（从1小时→10分钟）</w:t>
      </w:r>
    </w:p>
    <w:p w14:paraId="0F013F85">
      <w:r>
        <w:rPr>
          <w:rFonts w:eastAsia="微软雅黑"/>
        </w:rPr>
        <w:t>AI工具</w:t>
      </w:r>
    </w:p>
    <w:p w14:paraId="03D7E176">
      <w:pPr>
        <w:ind w:left="259"/>
      </w:pPr>
      <w:r>
        <w:rPr>
          <w:rFonts w:eastAsia="微软雅黑"/>
        </w:rPr>
        <w:t>- 分发：有一云AI、蚁小二</w:t>
      </w:r>
    </w:p>
    <w:p w14:paraId="5EF4BF15">
      <w:pPr>
        <w:ind w:left="259"/>
      </w:pPr>
      <w:r>
        <w:rPr>
          <w:rFonts w:eastAsia="微软雅黑"/>
        </w:rPr>
        <w:t>- 文案适配：AI自动改写各平台话术</w:t>
      </w:r>
    </w:p>
    <w:p w14:paraId="7D75E861">
      <w:r>
        <w:rPr>
          <w:rFonts w:eastAsia="微软雅黑"/>
        </w:rPr>
        <w:t>步骤</w:t>
      </w:r>
    </w:p>
    <w:p w14:paraId="42AE038E">
      <w:pPr>
        <w:pStyle w:val="5"/>
      </w:pPr>
      <w:r>
        <w:rPr>
          <w:rFonts w:eastAsia="微软雅黑"/>
        </w:rPr>
        <w:t>1. 同一内容→AI生成小红书/抖音/视频号三版文案</w:t>
      </w:r>
    </w:p>
    <w:p w14:paraId="47FAF7B0">
      <w:pPr>
        <w:pStyle w:val="5"/>
      </w:pPr>
      <w:r>
        <w:rPr>
          <w:rFonts w:eastAsia="微软雅黑"/>
        </w:rPr>
        <w:t>2. 自动加话题、调整排版、适配表情</w:t>
      </w:r>
    </w:p>
    <w:p w14:paraId="6A52F5A3">
      <w:pPr>
        <w:pStyle w:val="5"/>
      </w:pPr>
      <w:r>
        <w:rPr>
          <w:rFonts w:eastAsia="微软雅黑"/>
        </w:rPr>
        <w:t>3. 定时发布，自动记录链接</w:t>
      </w:r>
    </w:p>
    <w:p w14:paraId="2C7BFF15">
      <w:r>
        <w:br w:type="page"/>
      </w:r>
    </w:p>
    <w:p w14:paraId="2DBC5B68">
      <w:pPr>
        <w:pStyle w:val="3"/>
      </w:pPr>
      <w:r>
        <w:t>附录 A｜智能体调用说明</w:t>
      </w:r>
    </w:p>
    <w:p w14:paraId="611F2A78">
      <w:r>
        <w:rPr>
          <w:rFonts w:eastAsia="微软雅黑"/>
        </w:rPr>
        <w:t>本总库适用于：个人IP定位文案生成、口播文案生成、标题生成、开头钩子生成、ToB创始人IP文案生成、ToC个人IP文案生成、文案去AI味优化、爆款表达优化、文案改写与增强、转化表达优化、口播拍摄配套执行。</w:t>
      </w:r>
    </w:p>
    <w:p w14:paraId="00DB1AD6">
      <w:r>
        <w:rPr>
          <w:rFonts w:eastAsia="微软雅黑"/>
        </w:rPr>
        <w:t>调用时建议优先读取对应模块，再结合用户真实资料、上游定位结果、平台与时长要求生成内容。</w:t>
      </w:r>
    </w:p>
    <w:p w14:paraId="52F514D1">
      <w:r>
        <w:rPr>
          <w:rFonts w:eastAsia="微软雅黑"/>
        </w:rPr>
        <w:t>若多个模块对同一任务均有约束，应优先遵守路线与平台边界，再使用结构模板与表达技巧，最后叠加口播与拍摄补充。</w:t>
      </w:r>
    </w:p>
    <w:p w14:paraId="36C88DFD">
      <w:bookmarkStart w:id="0" w:name="_GoBack"/>
      <w:bookmarkEnd w:id="0"/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22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1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85</Pages>
  <Words>407</Words>
  <Characters>428</Characters>
  <Lines>0</Lines>
  <Paragraphs>0</Paragraphs>
  <TotalTime>4</TotalTime>
  <ScaleCrop>false</ScaleCrop>
  <LinksUpToDate>false</LinksUpToDate>
  <CharactersWithSpaces>439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w。</cp:lastModifiedBy>
  <dcterms:modified xsi:type="dcterms:W3CDTF">2026-04-10T09:45:04Z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eyJoZGlkIjoiMjBiNTY5NTljZjliNjJmYTk0NjJkMGQzZjU2YjlmYzUiLCJ1c2VySWQiOiI0MzQ0MTQ5MTgifQ==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7BBD98E49B884524817DB83D57EEB307_12</vt:lpwstr>
  </property>
</Properties>
</file>