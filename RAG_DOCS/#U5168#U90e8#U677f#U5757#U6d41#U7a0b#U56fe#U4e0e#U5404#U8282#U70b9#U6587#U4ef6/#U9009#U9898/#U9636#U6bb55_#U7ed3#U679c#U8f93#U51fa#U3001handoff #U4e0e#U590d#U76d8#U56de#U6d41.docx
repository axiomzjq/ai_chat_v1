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C80E8">
      <w:pPr>
        <w:pStyle w:val="31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阶段5_结果输出、handoff 与复盘回流</w:t>
      </w:r>
    </w:p>
    <w:p w14:paraId="1014D61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结果输出与交付结构</w:t>
      </w:r>
    </w:p>
    <w:p w14:paraId="3147D54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【来源：总控】</w:t>
      </w:r>
    </w:p>
    <w:p w14:paraId="5BB3252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T09｜标准输出生成</w:t>
      </w:r>
    </w:p>
    <w:p w14:paraId="7FA4C0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节点目标：按输出模板生成详细规划交付物与机读结构。</w:t>
      </w:r>
    </w:p>
    <w:p w14:paraId="33BE38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输入：topic_pool_bundle、scorecard</w:t>
      </w:r>
    </w:p>
    <w:p w14:paraId="104D02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输出：detailed_topic_plan、machine_payload</w:t>
      </w:r>
    </w:p>
    <w:p w14:paraId="1D30C4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失败/异常条件：输出结构不完整</w:t>
      </w:r>
    </w:p>
    <w:p w14:paraId="1B2B1487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T10｜下游就绪标记</w:t>
      </w:r>
    </w:p>
    <w:p w14:paraId="1193DA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节点目标：为第四阶段文案智能体写入可调用入口。</w:t>
      </w:r>
    </w:p>
    <w:p w14:paraId="2DDAD9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输入：detailed_topic_plan</w:t>
      </w:r>
    </w:p>
    <w:p w14:paraId="632E58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输出：downstream_manifest</w:t>
      </w:r>
    </w:p>
    <w:p w14:paraId="624090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失败/异常条件：无 available topic_id 或缺少使用同步规则</w:t>
      </w:r>
    </w:p>
    <w:p w14:paraId="0BA6E4A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与第四阶段文案智能体的衔接规则</w:t>
      </w:r>
    </w:p>
    <w:p w14:paraId="2A63EA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第四阶段每次成功创建文案任务后，应同步回传 topic_id、used_time、script_request_id、stage_tag、status=in_script/used。</w:t>
      </w:r>
    </w:p>
    <w:p w14:paraId="5F11A4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若一条题仅进入 in_script 但脚本未通过，可由总控层决定是否回到 current_pool 或保持 in_script。</w:t>
      </w:r>
    </w:p>
    <w:p w14:paraId="6B1B40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used_topic_records 回流后，第三阶段优先执行状态同步，再判断是否需要补货。</w:t>
      </w:r>
    </w:p>
    <w:p w14:paraId="62E424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第三阶段不得向第四阶段下发已归档、已替换、已使用且不可复用的 topic_id。</w:t>
      </w:r>
    </w:p>
    <w:p w14:paraId="16AB4025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18. REST / Workflow 接口建议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4"/>
        <w:gridCol w:w="3156"/>
        <w:gridCol w:w="2585"/>
        <w:gridCol w:w="2467"/>
      </w:tblGrid>
      <w:tr w14:paraId="05A1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A5443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接口用途</w:t>
            </w:r>
          </w:p>
        </w:tc>
        <w:tc>
          <w:tcPr>
            <w:tcW w:w="2436" w:type="dxa"/>
          </w:tcPr>
          <w:p w14:paraId="62DAB8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建议路由</w:t>
            </w:r>
          </w:p>
        </w:tc>
        <w:tc>
          <w:tcPr>
            <w:tcW w:w="2436" w:type="dxa"/>
          </w:tcPr>
          <w:p w14:paraId="196729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主要请求体</w:t>
            </w:r>
          </w:p>
        </w:tc>
        <w:tc>
          <w:tcPr>
            <w:tcW w:w="2436" w:type="dxa"/>
          </w:tcPr>
          <w:p w14:paraId="471C87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关键返回体</w:t>
            </w:r>
          </w:p>
        </w:tc>
      </w:tr>
      <w:tr w14:paraId="47E84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2E880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创建第三阶段会话</w:t>
            </w:r>
          </w:p>
        </w:tc>
        <w:tc>
          <w:tcPr>
            <w:tcW w:w="2436" w:type="dxa"/>
          </w:tcPr>
          <w:p w14:paraId="72AB8F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/api/stage3/session/create</w:t>
            </w:r>
          </w:p>
        </w:tc>
        <w:tc>
          <w:tcPr>
            <w:tcW w:w="2436" w:type="dxa"/>
          </w:tcPr>
          <w:p w14:paraId="324825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user_id, mode, upstream_bundle_refs</w:t>
            </w:r>
          </w:p>
        </w:tc>
        <w:tc>
          <w:tcPr>
            <w:tcW w:w="2436" w:type="dxa"/>
          </w:tcPr>
          <w:p w14:paraId="7FBA18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session_id, mode, stage</w:t>
            </w:r>
          </w:p>
        </w:tc>
      </w:tr>
      <w:tr w14:paraId="18EC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9A349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生成详细规划</w:t>
            </w:r>
          </w:p>
        </w:tc>
        <w:tc>
          <w:tcPr>
            <w:tcW w:w="2436" w:type="dxa"/>
          </w:tcPr>
          <w:p w14:paraId="000470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/api/stage3/plan/generate</w:t>
            </w:r>
          </w:p>
        </w:tc>
        <w:tc>
          <w:tcPr>
            <w:tcW w:w="2436" w:type="dxa"/>
          </w:tcPr>
          <w:p w14:paraId="49FABA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session_id, upstream_input_bundle</w:t>
            </w:r>
          </w:p>
        </w:tc>
        <w:tc>
          <w:tcPr>
            <w:tcW w:w="2436" w:type="dxa"/>
          </w:tcPr>
          <w:p w14:paraId="181CC5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draft_topic_pool, review_request</w:t>
            </w:r>
          </w:p>
        </w:tc>
      </w:tr>
      <w:tr w14:paraId="6114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9ED57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执行质检</w:t>
            </w:r>
          </w:p>
        </w:tc>
        <w:tc>
          <w:tcPr>
            <w:tcW w:w="2436" w:type="dxa"/>
          </w:tcPr>
          <w:p w14:paraId="443822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/api/stage3/review/run</w:t>
            </w:r>
          </w:p>
        </w:tc>
        <w:tc>
          <w:tcPr>
            <w:tcW w:w="2436" w:type="dxa"/>
          </w:tcPr>
          <w:p w14:paraId="6B4B09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session_id, topic_pool_bundle</w:t>
            </w:r>
          </w:p>
        </w:tc>
        <w:tc>
          <w:tcPr>
            <w:tcW w:w="2436" w:type="dxa"/>
          </w:tcPr>
          <w:p w14:paraId="67B4C4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review_result, must_fix, scorecard</w:t>
            </w:r>
          </w:p>
        </w:tc>
      </w:tr>
      <w:tr w14:paraId="30B2E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B6EFF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提交用户反馈</w:t>
            </w:r>
          </w:p>
        </w:tc>
        <w:tc>
          <w:tcPr>
            <w:tcW w:w="2436" w:type="dxa"/>
          </w:tcPr>
          <w:p w14:paraId="693E43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/api/stage3/feedback/submit</w:t>
            </w:r>
          </w:p>
        </w:tc>
        <w:tc>
          <w:tcPr>
            <w:tcW w:w="2436" w:type="dxa"/>
          </w:tcPr>
          <w:p w14:paraId="539E56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session_id, feedback_items</w:t>
            </w:r>
          </w:p>
        </w:tc>
        <w:tc>
          <w:tcPr>
            <w:tcW w:w="2436" w:type="dxa"/>
          </w:tcPr>
          <w:p w14:paraId="468110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maintenance_task_id, affected_topics</w:t>
            </w:r>
          </w:p>
        </w:tc>
      </w:tr>
      <w:tr w14:paraId="70BA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F03F1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同步已使用选题</w:t>
            </w:r>
          </w:p>
        </w:tc>
        <w:tc>
          <w:tcPr>
            <w:tcW w:w="2436" w:type="dxa"/>
          </w:tcPr>
          <w:p w14:paraId="5FC40B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/api/stage3/topic/mark-used</w:t>
            </w:r>
          </w:p>
        </w:tc>
        <w:tc>
          <w:tcPr>
            <w:tcW w:w="2436" w:type="dxa"/>
          </w:tcPr>
          <w:p w14:paraId="653DA1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session_id, used_topic_records</w:t>
            </w:r>
          </w:p>
        </w:tc>
        <w:tc>
          <w:tcPr>
            <w:tcW w:w="2436" w:type="dxa"/>
          </w:tcPr>
          <w:p w14:paraId="664E3A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updated_topic_pool, refill_hint</w:t>
            </w:r>
          </w:p>
        </w:tc>
      </w:tr>
      <w:tr w14:paraId="2CD6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A42FB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执行补货</w:t>
            </w:r>
          </w:p>
        </w:tc>
        <w:tc>
          <w:tcPr>
            <w:tcW w:w="2436" w:type="dxa"/>
          </w:tcPr>
          <w:p w14:paraId="0365F0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/api/stage3/pool/refill</w:t>
            </w:r>
          </w:p>
        </w:tc>
        <w:tc>
          <w:tcPr>
            <w:tcW w:w="2436" w:type="dxa"/>
          </w:tcPr>
          <w:p w14:paraId="4BD3D0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session_id, stage_id, target_count</w:t>
            </w:r>
          </w:p>
        </w:tc>
        <w:tc>
          <w:tcPr>
            <w:tcW w:w="2436" w:type="dxa"/>
          </w:tcPr>
          <w:p w14:paraId="3040DB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replacement_pool, current_pool_count</w:t>
            </w:r>
          </w:p>
        </w:tc>
      </w:tr>
      <w:tr w14:paraId="6C81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2A4A9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获取当前规划池</w:t>
            </w:r>
          </w:p>
        </w:tc>
        <w:tc>
          <w:tcPr>
            <w:tcW w:w="2436" w:type="dxa"/>
          </w:tcPr>
          <w:p w14:paraId="4099A0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 /api/stage3/pool/current</w:t>
            </w:r>
          </w:p>
        </w:tc>
        <w:tc>
          <w:tcPr>
            <w:tcW w:w="2436" w:type="dxa"/>
          </w:tcPr>
          <w:p w14:paraId="7FD61E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session_id, stage_id(optional)</w:t>
            </w:r>
          </w:p>
        </w:tc>
        <w:tc>
          <w:tcPr>
            <w:tcW w:w="2436" w:type="dxa"/>
          </w:tcPr>
          <w:p w14:paraId="5380AE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topic_pool_bundle</w:t>
            </w:r>
          </w:p>
        </w:tc>
      </w:tr>
      <w:tr w14:paraId="26294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3A589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导出详细规划</w:t>
            </w:r>
          </w:p>
        </w:tc>
        <w:tc>
          <w:tcPr>
            <w:tcW w:w="2436" w:type="dxa"/>
          </w:tcPr>
          <w:p w14:paraId="2AA620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 /api/stage3/export/plan</w:t>
            </w:r>
          </w:p>
        </w:tc>
        <w:tc>
          <w:tcPr>
            <w:tcW w:w="2436" w:type="dxa"/>
          </w:tcPr>
          <w:p w14:paraId="119B8B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session_id</w:t>
            </w:r>
          </w:p>
        </w:tc>
        <w:tc>
          <w:tcPr>
            <w:tcW w:w="2436" w:type="dxa"/>
          </w:tcPr>
          <w:p w14:paraId="3DEDA6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human_readable_plan, machine_payload</w:t>
            </w:r>
          </w:p>
        </w:tc>
      </w:tr>
    </w:tbl>
    <w:p w14:paraId="1826DA97">
      <w:pPr>
        <w:rPr>
          <w:rFonts w:hint="eastAsia" w:ascii="微软雅黑" w:hAnsi="微软雅黑" w:eastAsia="微软雅黑" w:cs="微软雅黑"/>
        </w:rPr>
      </w:pPr>
    </w:p>
    <w:p w14:paraId="5092E4F8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19. 技术接入与落地提醒</w:t>
      </w:r>
    </w:p>
    <w:p w14:paraId="4224E5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优先把“已使用记录同步”和“规划池状态更新”做成可靠接口，这是第三阶段能否长期可用的关键。</w:t>
      </w:r>
    </w:p>
    <w:p w14:paraId="7F5040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尽量不要把第三阶段前台做成单纯大表格展示，应支持筛选、批量反馈、换一批和按阶段查看。</w:t>
      </w:r>
    </w:p>
    <w:p w14:paraId="7B0B44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总控文档应始终作为最高编排层，角色 Prompt 仅负责各自职责，不应相互覆盖。</w:t>
      </w:r>
    </w:p>
    <w:p w14:paraId="1C23D5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若后续增加复盘模块，建议直接复用 used_pool 与 usage_notes，不必另起一套状态对象。</w:t>
      </w:r>
    </w:p>
    <w:p w14:paraId="273BE14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【来源：生成】</w:t>
      </w:r>
    </w:p>
    <w:p w14:paraId="2D16008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统一输出协议</w:t>
      </w:r>
    </w:p>
    <w:p w14:paraId="375257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生成智能体每一轮输出都应分成“给用户看的规划结果”与“给系统的结构化状态”两层。这样既能保证结果可读，也便于质检与控制层继续判断。</w:t>
      </w:r>
    </w:p>
    <w:p w14:paraId="1855AB8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推荐基础输出格式（技术侧可直接接入）</w:t>
      </w:r>
    </w:p>
    <w:p w14:paraId="36A02A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"session_id": "string",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"mode": "full_generation | dynamic_maintenance",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"node_id": "T04 | T05 | U03 | U05",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"generated_objects":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"stage_topic_plan_bundle": {},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"topic_pool_records": [],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"replacement_bundle": [],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"change_log": []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"current_focus": "当前正在扩写或维护的阶段",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"route_consistency_check": {"passed": true, "notes": []},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"pool_action": {"remove_used": [], "refill_needed": false, "refill_count": 0},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"handoff_note": "给质检智能体看的说明",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"self_check":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"count_ok": true,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"required_fields_ok": true,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"duplicate_risk": false,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"feedback_applied": true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}</w:t>
      </w:r>
    </w:p>
    <w:p w14:paraId="5131FA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输出硬规则：</w:t>
      </w:r>
    </w:p>
    <w:p w14:paraId="4E4E63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不得只输出标题列表；必须输出符合字段表要求的详细选题对象。</w:t>
      </w:r>
    </w:p>
    <w:p w14:paraId="5E0189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当 mode=dynamic_maintenance 时，默认输出 change_log、topic_patch_records、replacement_bundle，而不是重发整份全量规划。</w:t>
      </w:r>
    </w:p>
    <w:p w14:paraId="0F950F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pool_action 必须显式说明哪些题因 used 记录被移出，哪些题因反馈被替换，是否已补货。</w:t>
      </w:r>
    </w:p>
    <w:p w14:paraId="343F2F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handoff_note 必须说明：本轮改了什么、为什么这么改、是否仍有高风险重复或路线漂移。</w:t>
      </w:r>
    </w:p>
    <w:p w14:paraId="086DE9D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【来源：输出模板】</w:t>
      </w:r>
    </w:p>
    <w:p w14:paraId="77181679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第三阶段选题输出模板</w:t>
      </w:r>
    </w:p>
    <w:p w14:paraId="4D018F9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内容阶段选题详细规划与动态维护系统｜双智能体版｜适用于首次详细规划与后续动态维护</w:t>
      </w:r>
    </w:p>
    <w:p w14:paraId="10E920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文档定位：定义第三阶段标准输出结构，确保结果可直接进入文案智能体、排期系统、拍摄/交付流程与后续复盘闭环。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5BD8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A0A46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适用模式</w:t>
            </w:r>
          </w:p>
        </w:tc>
        <w:tc>
          <w:tcPr>
            <w:tcW w:w="3249" w:type="dxa"/>
          </w:tcPr>
          <w:p w14:paraId="7BA50A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核心输入</w:t>
            </w:r>
          </w:p>
        </w:tc>
        <w:tc>
          <w:tcPr>
            <w:tcW w:w="3249" w:type="dxa"/>
          </w:tcPr>
          <w:p w14:paraId="188BE1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核心产出</w:t>
            </w:r>
          </w:p>
        </w:tc>
      </w:tr>
      <w:tr w14:paraId="7F19F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792C2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首次详细规划模式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动态维护模式</w:t>
            </w:r>
          </w:p>
        </w:tc>
        <w:tc>
          <w:tcPr>
            <w:tcW w:w="3249" w:type="dxa"/>
          </w:tcPr>
          <w:p w14:paraId="16AD9B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用户基础信息、访谈结果、定位报告、阶段规划、原始资料库/内容资产库、用户反馈、文案智能体已使用选题记录</w:t>
            </w:r>
          </w:p>
        </w:tc>
        <w:tc>
          <w:tcPr>
            <w:tcW w:w="3249" w:type="dxa"/>
          </w:tcPr>
          <w:p w14:paraId="34FB85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每阶段≥30条详细选题池、已使用题同步记录、替补补货清单、反馈变更记录、下游 handoff 包</w:t>
            </w:r>
          </w:p>
        </w:tc>
      </w:tr>
    </w:tbl>
    <w:p w14:paraId="7E8DE874">
      <w:pPr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AE31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</w:tcPr>
          <w:p w14:paraId="50A4E3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本模板解决的核心问题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把第二阶段“阶段选题规划”升级为可直接运营的“详细选题池”，而不是静态附件。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支持双模式：首次详细生成时产出完整阶段选题包；后续维护时只输出增量变更、替补补货与已使用题同步结果。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让每条选题具备可直接交给文案智能体使用的字段结构：标题、说明、爆款类型、爆款点、3秒钩子、开头设计、收尾设计、互动/转化引导、平台/形式建议等。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把用户反馈、已使用选题与补货逻辑写进输出协议，确保第三阶段成为可持续运转的内容规划系统。</w:t>
            </w:r>
          </w:p>
        </w:tc>
      </w:tr>
    </w:tbl>
    <w:p w14:paraId="249C9CE8">
      <w:pPr>
        <w:rPr>
          <w:rFonts w:hint="eastAsia" w:ascii="微软雅黑" w:hAnsi="微软雅黑" w:eastAsia="微软雅黑" w:cs="微软雅黑"/>
        </w:rPr>
      </w:pPr>
    </w:p>
    <w:p w14:paraId="62866D9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一、文档定位与输出原则</w:t>
      </w:r>
    </w:p>
    <w:p w14:paraId="52BEDB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本模板用于把第三阶段双智能体系统的结果整理为“可直接给人用、也可直接给系统调用”的标准输出。它既服务用户与运营团队查看，也服务文案智能体、排期系统、拍摄/交付系统和后续复盘模块。</w:t>
      </w:r>
    </w:p>
    <w:p w14:paraId="1E93AE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先路线一致，后选题丰富：所有选题必须建立在前两阶段已经确认的 ToB / ToC 主路线、人物定位、内容方向和阶段目标之上。</w:t>
      </w:r>
    </w:p>
    <w:p w14:paraId="04B730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先能用，后包装：模板必须优先保证每条选题可直接进入文案生成与执行环节，而不是只做漂亮标题列表。</w:t>
      </w:r>
    </w:p>
    <w:p w14:paraId="529028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先保留历史，再更新规划池：已使用选题移出当前规划池，但必须保留在历史记录与复盘链路中，不得永久删除。</w:t>
      </w:r>
    </w:p>
    <w:p w14:paraId="2DBEB1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先显式说明推荐理由，再让用户做选择：用户应一眼看懂为什么推荐这条、适合哪个阶段、偏爆款还是偏转化。</w:t>
      </w:r>
    </w:p>
    <w:p w14:paraId="556480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首次详细规划要全，动态维护要轻：首次模式输出完整选题池；维护模式只输出增量变更、替补补货和已使用题同步记录。</w:t>
      </w:r>
    </w:p>
    <w:p w14:paraId="06D47A1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二、双模式输出总览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3EC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C4A12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模式</w:t>
            </w:r>
          </w:p>
        </w:tc>
        <w:tc>
          <w:tcPr>
            <w:tcW w:w="2436" w:type="dxa"/>
          </w:tcPr>
          <w:p w14:paraId="670587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触发条件</w:t>
            </w:r>
          </w:p>
        </w:tc>
        <w:tc>
          <w:tcPr>
            <w:tcW w:w="2436" w:type="dxa"/>
          </w:tcPr>
          <w:p w14:paraId="497472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主要目标</w:t>
            </w:r>
          </w:p>
        </w:tc>
        <w:tc>
          <w:tcPr>
            <w:tcW w:w="2436" w:type="dxa"/>
          </w:tcPr>
          <w:p w14:paraId="116333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主要输出</w:t>
            </w:r>
          </w:p>
        </w:tc>
      </w:tr>
      <w:tr w14:paraId="6E2EB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C622E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initial_plan</w:t>
            </w:r>
          </w:p>
        </w:tc>
        <w:tc>
          <w:tcPr>
            <w:tcW w:w="2436" w:type="dxa"/>
          </w:tcPr>
          <w:p w14:paraId="44B2A6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第二阶段阶段规划已完成，首次进入第三阶段</w:t>
            </w:r>
          </w:p>
        </w:tc>
        <w:tc>
          <w:tcPr>
            <w:tcW w:w="2436" w:type="dxa"/>
          </w:tcPr>
          <w:p w14:paraId="2F78C9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把各阶段选题扩展为详细规划，每阶段形成≥30条当前可用选题池</w:t>
            </w:r>
          </w:p>
        </w:tc>
        <w:tc>
          <w:tcPr>
            <w:tcW w:w="2436" w:type="dxa"/>
          </w:tcPr>
          <w:p w14:paraId="005C5C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完整选题规划包、阶段摘要、选题池、替补池、下游 handoff 包</w:t>
            </w:r>
          </w:p>
        </w:tc>
      </w:tr>
      <w:tr w14:paraId="692F5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E5F93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feedback_adjust</w:t>
            </w:r>
          </w:p>
        </w:tc>
        <w:tc>
          <w:tcPr>
            <w:tcW w:w="2436" w:type="dxa"/>
          </w:tcPr>
          <w:p w14:paraId="1BB4B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用户对已有选题给出删除/改写/偏好反馈</w:t>
            </w:r>
          </w:p>
        </w:tc>
        <w:tc>
          <w:tcPr>
            <w:tcW w:w="2436" w:type="dxa"/>
          </w:tcPr>
          <w:p w14:paraId="230071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基于反馈重写部分选题、替换不合适选题、补充新推荐题</w:t>
            </w:r>
          </w:p>
        </w:tc>
        <w:tc>
          <w:tcPr>
            <w:tcW w:w="2436" w:type="dxa"/>
          </w:tcPr>
          <w:p w14:paraId="4E579F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变更记录、更新后规划池、原因说明</w:t>
            </w:r>
          </w:p>
        </w:tc>
      </w:tr>
      <w:tr w14:paraId="0556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D5344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used_sync</w:t>
            </w:r>
          </w:p>
        </w:tc>
        <w:tc>
          <w:tcPr>
            <w:tcW w:w="2436" w:type="dxa"/>
          </w:tcPr>
          <w:p w14:paraId="780ABE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文案智能体回传已使用选题</w:t>
            </w:r>
          </w:p>
        </w:tc>
        <w:tc>
          <w:tcPr>
            <w:tcW w:w="2436" w:type="dxa"/>
          </w:tcPr>
          <w:p w14:paraId="151E0A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将已使用题移出当前规划池、写入历史已用池，并判断是否需要补货</w:t>
            </w:r>
          </w:p>
        </w:tc>
        <w:tc>
          <w:tcPr>
            <w:tcW w:w="2436" w:type="dxa"/>
          </w:tcPr>
          <w:p w14:paraId="5E9117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used_topic_patch、availability_update、补货提示</w:t>
            </w:r>
          </w:p>
        </w:tc>
      </w:tr>
    </w:tbl>
    <w:p w14:paraId="55DFD272">
      <w:pPr>
        <w:rPr>
          <w:rFonts w:hint="eastAsia" w:ascii="微软雅黑" w:hAnsi="微软雅黑" w:eastAsia="微软雅黑" w:cs="微软雅黑"/>
        </w:rPr>
      </w:pPr>
    </w:p>
    <w:p w14:paraId="0AD3F5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注：产品实现中可将 feedback_adjust 与 used_sync 视为“动态维护模式”的两个常见子场景。</w:t>
      </w:r>
    </w:p>
    <w:p w14:paraId="4C39EE60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三、输出总骨架</w:t>
      </w:r>
    </w:p>
    <w:p w14:paraId="7F9203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第三阶段建议统一采用“封面与上下文 + 阶段摘要 + 详细选题池 + 动态维护记录 + 下游 handoff”的结构。首次详细规划模式输出完整选题包；动态维护模式输出增量更新包。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F15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F4090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3249" w:type="dxa"/>
          </w:tcPr>
          <w:p w14:paraId="0C3214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模块名称</w:t>
            </w:r>
          </w:p>
        </w:tc>
        <w:tc>
          <w:tcPr>
            <w:tcW w:w="3249" w:type="dxa"/>
          </w:tcPr>
          <w:p w14:paraId="5D5E2B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核心内容</w:t>
            </w:r>
          </w:p>
        </w:tc>
      </w:tr>
      <w:tr w14:paraId="1581B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2A6B1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M00</w:t>
            </w:r>
          </w:p>
        </w:tc>
        <w:tc>
          <w:tcPr>
            <w:tcW w:w="3249" w:type="dxa"/>
          </w:tcPr>
          <w:p w14:paraId="77B697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封面信息与上下文</w:t>
            </w:r>
          </w:p>
        </w:tc>
        <w:tc>
          <w:tcPr>
            <w:tcW w:w="3249" w:type="dxa"/>
          </w:tcPr>
          <w:p w14:paraId="3E43AD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对象名称、session_id、主路线、版本、资料来源摘要、当前运行模式</w:t>
            </w:r>
          </w:p>
        </w:tc>
      </w:tr>
      <w:tr w14:paraId="63EA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72E402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M01</w:t>
            </w:r>
          </w:p>
        </w:tc>
        <w:tc>
          <w:tcPr>
            <w:tcW w:w="3249" w:type="dxa"/>
          </w:tcPr>
          <w:p w14:paraId="14EFA1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阶段规划总览</w:t>
            </w:r>
          </w:p>
        </w:tc>
        <w:tc>
          <w:tcPr>
            <w:tcW w:w="3249" w:type="dxa"/>
          </w:tcPr>
          <w:p w14:paraId="286E98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阶段数量、阶段目标、当前阶段排序、每阶段当前可用题量</w:t>
            </w:r>
          </w:p>
        </w:tc>
      </w:tr>
      <w:tr w14:paraId="05870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211AB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M02</w:t>
            </w:r>
          </w:p>
        </w:tc>
        <w:tc>
          <w:tcPr>
            <w:tcW w:w="3249" w:type="dxa"/>
          </w:tcPr>
          <w:p w14:paraId="385E2C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关键使用说明</w:t>
            </w:r>
          </w:p>
        </w:tc>
        <w:tc>
          <w:tcPr>
            <w:tcW w:w="3249" w:type="dxa"/>
          </w:tcPr>
          <w:p w14:paraId="618D7E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怎么看这份规划、如何给反馈、如何标记已使用题</w:t>
            </w:r>
          </w:p>
        </w:tc>
      </w:tr>
      <w:tr w14:paraId="2B166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2F5AD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M03</w:t>
            </w:r>
          </w:p>
        </w:tc>
        <w:tc>
          <w:tcPr>
            <w:tcW w:w="3249" w:type="dxa"/>
          </w:tcPr>
          <w:p w14:paraId="0E9E06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阶段级摘要卡</w:t>
            </w:r>
          </w:p>
        </w:tc>
        <w:tc>
          <w:tcPr>
            <w:tcW w:w="3249" w:type="dxa"/>
          </w:tcPr>
          <w:p w14:paraId="7E5BB2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每阶段定位、核心任务、推荐内容风格、发布重点</w:t>
            </w:r>
          </w:p>
        </w:tc>
      </w:tr>
      <w:tr w14:paraId="6CF3C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C08D7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M04</w:t>
            </w:r>
          </w:p>
        </w:tc>
        <w:tc>
          <w:tcPr>
            <w:tcW w:w="3249" w:type="dxa"/>
          </w:tcPr>
          <w:p w14:paraId="18AFF0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阶段详细选题池</w:t>
            </w:r>
          </w:p>
        </w:tc>
        <w:tc>
          <w:tcPr>
            <w:tcW w:w="3249" w:type="dxa"/>
          </w:tcPr>
          <w:p w14:paraId="2AA1A2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每阶段≥30条详细选题，按统一字段结构输出</w:t>
            </w:r>
          </w:p>
        </w:tc>
      </w:tr>
      <w:tr w14:paraId="694C0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DE6608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M05</w:t>
            </w:r>
          </w:p>
        </w:tc>
        <w:tc>
          <w:tcPr>
            <w:tcW w:w="3249" w:type="dxa"/>
          </w:tcPr>
          <w:p w14:paraId="537FD5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替补与补货建议</w:t>
            </w:r>
          </w:p>
        </w:tc>
        <w:tc>
          <w:tcPr>
            <w:tcW w:w="3249" w:type="dxa"/>
          </w:tcPr>
          <w:p w14:paraId="28AEEE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为每阶段提供替补题、补货逻辑与新增方向</w:t>
            </w:r>
          </w:p>
        </w:tc>
      </w:tr>
      <w:tr w14:paraId="2995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D6CF6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M06</w:t>
            </w:r>
          </w:p>
        </w:tc>
        <w:tc>
          <w:tcPr>
            <w:tcW w:w="3249" w:type="dxa"/>
          </w:tcPr>
          <w:p w14:paraId="3B06AC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用户反馈与调整记录</w:t>
            </w:r>
          </w:p>
        </w:tc>
        <w:tc>
          <w:tcPr>
            <w:tcW w:w="3249" w:type="dxa"/>
          </w:tcPr>
          <w:p w14:paraId="31307D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删除、改写、替换、屏蔽、不再推荐等反馈结果</w:t>
            </w:r>
          </w:p>
        </w:tc>
      </w:tr>
      <w:tr w14:paraId="19DF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4B11E7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M07</w:t>
            </w:r>
          </w:p>
        </w:tc>
        <w:tc>
          <w:tcPr>
            <w:tcW w:w="3249" w:type="dxa"/>
          </w:tcPr>
          <w:p w14:paraId="6D4847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已使用选题同步记录</w:t>
            </w:r>
          </w:p>
        </w:tc>
        <w:tc>
          <w:tcPr>
            <w:tcW w:w="3249" w:type="dxa"/>
          </w:tcPr>
          <w:p w14:paraId="6B5FEB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已使用题、使用时间、使用去向、从规划池移出情况</w:t>
            </w:r>
          </w:p>
        </w:tc>
      </w:tr>
      <w:tr w14:paraId="03A24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0B211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M08</w:t>
            </w:r>
          </w:p>
        </w:tc>
        <w:tc>
          <w:tcPr>
            <w:tcW w:w="3249" w:type="dxa"/>
          </w:tcPr>
          <w:p w14:paraId="751BFB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质检与修订记录</w:t>
            </w:r>
          </w:p>
        </w:tc>
        <w:tc>
          <w:tcPr>
            <w:tcW w:w="3249" w:type="dxa"/>
          </w:tcPr>
          <w:p w14:paraId="1E77B7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生成轮次、问题清单、修订摘要、放行状态</w:t>
            </w:r>
          </w:p>
        </w:tc>
      </w:tr>
      <w:tr w14:paraId="04538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69BEDC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M09</w:t>
            </w:r>
          </w:p>
        </w:tc>
        <w:tc>
          <w:tcPr>
            <w:tcW w:w="3249" w:type="dxa"/>
          </w:tcPr>
          <w:p w14:paraId="2E879A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下游 handoff 包</w:t>
            </w:r>
          </w:p>
        </w:tc>
        <w:tc>
          <w:tcPr>
            <w:tcW w:w="3249" w:type="dxa"/>
          </w:tcPr>
          <w:p w14:paraId="4220A7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供文案智能体、排期系统、拍摄/交付使用的机读结构说明</w:t>
            </w:r>
          </w:p>
        </w:tc>
      </w:tr>
    </w:tbl>
    <w:p w14:paraId="29920EAD">
      <w:pPr>
        <w:rPr>
          <w:rFonts w:hint="eastAsia" w:ascii="微软雅黑" w:hAnsi="微软雅黑" w:eastAsia="微软雅黑" w:cs="微软雅黑"/>
        </w:rPr>
      </w:pPr>
    </w:p>
    <w:p w14:paraId="059E5E0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四、首次详细规划模式：完整输出模板</w:t>
      </w:r>
    </w:p>
    <w:p w14:paraId="170C7CDD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M00｜封面信息与上下文</w:t>
      </w:r>
    </w:p>
    <w:p w14:paraId="6458D7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模块目标：建立当前输出的唯一上下文，避免后续动态维护时出现版本混乱。</w:t>
      </w:r>
    </w:p>
    <w:p w14:paraId="5A0F28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应包含的信息：对象名称/称呼、主路线（ToB / ToC）、当前定位母句、session_id、规划生成时间、版本号、输入来源摘要、当前阶段数量、总题量。</w:t>
      </w:r>
    </w:p>
    <w:p w14:paraId="589247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写作规则：先写清当前结果基于哪些输入产生；必须标明这是首次详细规划包，而不是动态维护补丁。</w:t>
      </w:r>
    </w:p>
    <w:p w14:paraId="73BF22E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M01｜阶段规划总览</w:t>
      </w:r>
    </w:p>
    <w:p w14:paraId="33A8F4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模块目标：让用户和下游一眼看懂第三阶段整体结构。</w:t>
      </w:r>
    </w:p>
    <w:p w14:paraId="4F3D9B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应包含的信息：按阶段列出：阶段名称、阶段目标、内容核心任务、推荐优先级、当前可用题量、替补题量。</w:t>
      </w:r>
    </w:p>
    <w:p w14:paraId="5B38BA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写作规则：总览页必须能让用户快速知道：先做哪一阶段、每阶段准备了多少题、目前哪些阶段最值得先动。</w:t>
      </w:r>
    </w:p>
    <w:p w14:paraId="023C7C5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M02｜关键使用说明</w:t>
      </w:r>
    </w:p>
    <w:p w14:paraId="23C64F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模块目标：降低用户操作成本，让用户知道如何与系统互动。</w:t>
      </w:r>
    </w:p>
    <w:p w14:paraId="0FC8DA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应包含的信息：说明如何做三类动作：喜欢/不喜欢、请求改写/换题、标记已使用题；说明系统会如何保留历史记录并自动补货。</w:t>
      </w:r>
    </w:p>
    <w:p w14:paraId="70B813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写作规则：这部分不是产品说明书，而是本次输出的最小操作指南，建议写得短而清楚。</w:t>
      </w:r>
    </w:p>
    <w:p w14:paraId="0E32F1C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M03｜阶段级摘要卡</w:t>
      </w:r>
    </w:p>
    <w:p w14:paraId="5987BF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模块目标：为每个阶段提供“为什么这样规划”的解释层。</w:t>
      </w:r>
    </w:p>
    <w:p w14:paraId="7B7361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应包含的信息：每阶段至少包含：阶段目标、该阶段要解决的核心问题、推荐内容风格、推荐平台/形式、偏爆款或偏转化的原因、先发题型建议。</w:t>
      </w:r>
    </w:p>
    <w:p w14:paraId="0E1818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写作规则：摘要卡要能帮助用户理解阶段之间的差异，尤其要体现 ToB / ToC 路线下阶段目标的不同。</w:t>
      </w:r>
    </w:p>
    <w:p w14:paraId="2217F0E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建议扩展字段（按产品实现选择启用）：</w:t>
      </w:r>
    </w:p>
    <w:p w14:paraId="158BB5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是否已确认可用（approved_flag）</w:t>
      </w:r>
    </w:p>
    <w:p w14:paraId="197427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是否已被文案智能体调用（used_flag）</w:t>
      </w:r>
    </w:p>
    <w:p w14:paraId="730670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使用时间 / 使用去向 / 使用版本号</w:t>
      </w:r>
    </w:p>
    <w:p w14:paraId="6F4B0D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用户反馈状态（keep / rewrite / replace / block）</w:t>
      </w:r>
    </w:p>
    <w:p w14:paraId="50DC22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替补来源（新生成 / 历史资产回收 / 反馈补货）</w:t>
      </w:r>
    </w:p>
    <w:p w14:paraId="3A2EB8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重复度风险、模板化风险、路线偏移风险</w:t>
      </w:r>
    </w:p>
    <w:p w14:paraId="2067A43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六、阶段详细选题池的推荐呈现方式</w:t>
      </w:r>
    </w:p>
    <w:p w14:paraId="07D658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为了避免用户面对信息过载，建议不要把 30 条题目直接做成无层级长表。推荐采用“阶段分组 + 优先级分层 + 题目卡片/紧凑表格结合”的展示方式。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18EB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D8E8A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层级</w:t>
            </w:r>
          </w:p>
        </w:tc>
        <w:tc>
          <w:tcPr>
            <w:tcW w:w="2436" w:type="dxa"/>
          </w:tcPr>
          <w:p w14:paraId="6E7D4D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推荐展示方式</w:t>
            </w:r>
          </w:p>
        </w:tc>
        <w:tc>
          <w:tcPr>
            <w:tcW w:w="2436" w:type="dxa"/>
          </w:tcPr>
          <w:p w14:paraId="7B39D8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用途</w:t>
            </w:r>
          </w:p>
        </w:tc>
        <w:tc>
          <w:tcPr>
            <w:tcW w:w="2436" w:type="dxa"/>
          </w:tcPr>
          <w:p w14:paraId="2F7E3E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用途</w:t>
            </w:r>
          </w:p>
        </w:tc>
      </w:tr>
      <w:tr w14:paraId="200B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E3215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阶段摘要层</w:t>
            </w:r>
          </w:p>
        </w:tc>
        <w:tc>
          <w:tcPr>
            <w:tcW w:w="2436" w:type="dxa"/>
          </w:tcPr>
          <w:p w14:paraId="79723E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每阶段 1 张摘要卡</w:t>
            </w:r>
          </w:p>
        </w:tc>
        <w:tc>
          <w:tcPr>
            <w:tcW w:w="2436" w:type="dxa"/>
          </w:tcPr>
          <w:p w14:paraId="43A454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先让用户理解该阶段目标和优先级</w:t>
            </w:r>
          </w:p>
        </w:tc>
        <w:tc>
          <w:tcPr>
            <w:tcW w:w="2436" w:type="dxa"/>
          </w:tcPr>
          <w:p w14:paraId="109B5A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先让用户理解该阶段目标和优先级</w:t>
            </w:r>
          </w:p>
        </w:tc>
      </w:tr>
      <w:tr w14:paraId="4680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04734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优先推荐层</w:t>
            </w:r>
          </w:p>
        </w:tc>
        <w:tc>
          <w:tcPr>
            <w:tcW w:w="2436" w:type="dxa"/>
          </w:tcPr>
          <w:p w14:paraId="14B3D8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每阶段 Top 10 详细展示</w:t>
            </w:r>
          </w:p>
        </w:tc>
        <w:tc>
          <w:tcPr>
            <w:tcW w:w="2436" w:type="dxa"/>
          </w:tcPr>
          <w:p w14:paraId="64ECD0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优先给用户与文案智能体使用</w:t>
            </w:r>
          </w:p>
        </w:tc>
        <w:tc>
          <w:tcPr>
            <w:tcW w:w="2436" w:type="dxa"/>
          </w:tcPr>
          <w:p w14:paraId="1903D8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优先给用户与文案智能体使用</w:t>
            </w:r>
          </w:p>
        </w:tc>
      </w:tr>
      <w:tr w14:paraId="37B30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CFDD7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平衡补充层</w:t>
            </w:r>
          </w:p>
        </w:tc>
        <w:tc>
          <w:tcPr>
            <w:tcW w:w="2436" w:type="dxa"/>
          </w:tcPr>
          <w:p w14:paraId="40BB2D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其余题目折叠或紧凑表格呈现</w:t>
            </w:r>
          </w:p>
        </w:tc>
        <w:tc>
          <w:tcPr>
            <w:tcW w:w="2436" w:type="dxa"/>
          </w:tcPr>
          <w:p w14:paraId="2EE8FE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保持丰富度但不过载</w:t>
            </w:r>
          </w:p>
        </w:tc>
        <w:tc>
          <w:tcPr>
            <w:tcW w:w="2436" w:type="dxa"/>
          </w:tcPr>
          <w:p w14:paraId="7AB7E1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保持丰富度但不过载</w:t>
            </w:r>
          </w:p>
        </w:tc>
      </w:tr>
      <w:tr w14:paraId="6202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22DCB5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替补题层</w:t>
            </w:r>
          </w:p>
        </w:tc>
        <w:tc>
          <w:tcPr>
            <w:tcW w:w="2436" w:type="dxa"/>
          </w:tcPr>
          <w:p w14:paraId="5B887E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独立小节呈现</w:t>
            </w:r>
          </w:p>
        </w:tc>
        <w:tc>
          <w:tcPr>
            <w:tcW w:w="2436" w:type="dxa"/>
          </w:tcPr>
          <w:p w14:paraId="291FDE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供删题、用题后的快速补位</w:t>
            </w:r>
          </w:p>
        </w:tc>
        <w:tc>
          <w:tcPr>
            <w:tcW w:w="2436" w:type="dxa"/>
          </w:tcPr>
          <w:p w14:paraId="757922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供删题、用题后的快速补位</w:t>
            </w:r>
          </w:p>
        </w:tc>
      </w:tr>
      <w:tr w14:paraId="143D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36" w:type="dxa"/>
          </w:tcPr>
          <w:p w14:paraId="2BFE13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推荐的前台交互动作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喜欢这条 / 先保留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不想讲这个 / 屏蔽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这条太泛，帮我改得更像我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再来一条更偏案例型的替补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这条已经写过了，标记为已使用</w:t>
            </w:r>
          </w:p>
        </w:tc>
        <w:tc>
          <w:tcPr>
            <w:tcW w:w="2436" w:type="dxa"/>
          </w:tcPr>
          <w:p w14:paraId="7A8670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推荐的前台交互动作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喜欢这条 / 先保留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不想讲这个 / 屏蔽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这条太泛，帮我改得更像我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再来一条更偏案例型的替补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这条已经写过了，标记为已使用</w:t>
            </w:r>
          </w:p>
        </w:tc>
        <w:tc>
          <w:tcPr>
            <w:tcW w:w="2436" w:type="dxa"/>
          </w:tcPr>
          <w:p w14:paraId="3CAF6C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推荐的前台交互动作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喜欢这条 / 先保留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不想讲这个 / 屏蔽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这条太泛，帮我改得更像我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再来一条更偏案例型的替补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这条已经写过了，标记为已使用</w:t>
            </w:r>
          </w:p>
        </w:tc>
        <w:tc>
          <w:tcPr>
            <w:tcW w:w="2436" w:type="dxa"/>
          </w:tcPr>
          <w:p w14:paraId="6B9265DE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506F2042">
      <w:pPr>
        <w:rPr>
          <w:rFonts w:hint="eastAsia" w:ascii="微软雅黑" w:hAnsi="微软雅黑" w:eastAsia="微软雅黑" w:cs="微软雅黑"/>
        </w:rPr>
      </w:pPr>
    </w:p>
    <w:p w14:paraId="6D8C8FA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动态维护模式输出红线：</w:t>
      </w:r>
    </w:p>
    <w:p w14:paraId="0D5E0E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不得重新生成完整报告代替增量补丁。</w:t>
      </w:r>
    </w:p>
    <w:p w14:paraId="702B8A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不得把已使用题直接删除而不留记录。</w:t>
      </w:r>
    </w:p>
    <w:p w14:paraId="2A9B15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不得忽略用户明确提出的屏蔽、删题、改方向要求。</w:t>
      </w:r>
    </w:p>
    <w:p w14:paraId="776820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不得在补货时破坏已确认的主路线、阶段目标和人物表达风格。</w:t>
      </w:r>
    </w:p>
    <w:p w14:paraId="353535A3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池管理原则：</w:t>
      </w:r>
    </w:p>
    <w:p w14:paraId="356039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当前规划池：只放当前可用且未使用的题。</w:t>
      </w:r>
    </w:p>
    <w:p w14:paraId="45CB79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历史已用池：保留已使用题、使用时间、使用去向和后续复盘入口。</w:t>
      </w:r>
      <w:bookmarkStart w:id="0" w:name="_GoBack"/>
      <w:bookmarkEnd w:id="0"/>
    </w:p>
    <w:p w14:paraId="78AF50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屏蔽池/归档池：保留用户明确不想讲或长期不再推荐的题。</w:t>
      </w:r>
    </w:p>
    <w:p w14:paraId="7FB34A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替补池：为每阶段保留可快速补位的新题，不直接占用当前规划池名额。</w:t>
      </w:r>
    </w:p>
    <w:p w14:paraId="1D116AD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13DBF4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阶段衔接补充：本阶段负责输出用户可见结果、系统可用结构、handoff 包、版本与批次记录，并建立第四阶段调用与后续复盘入口。</w:t>
      </w:r>
    </w:p>
    <w:p w14:paraId="3D0F13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判断分支补充：若用户不接受本轮结果，按照反馈类型回阶段4做局部维护，必要时回阶段2重做阶段规划，发现路线跑偏时回阶段1。</w:t>
      </w:r>
    </w:p>
    <w:p w14:paraId="2F1288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回流规则补充：第四阶段回传 used_topic_log、abandoned_topic_log、performance_feedback 后，统一从阶段4重新进入动态维护闭环。</w:t>
      </w:r>
    </w:p>
    <w:p w14:paraId="7C1BC16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handoff、接口与版本记录</w:t>
      </w:r>
    </w:p>
    <w:p w14:paraId="3991E56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【来源：生成】</w:t>
      </w:r>
    </w:p>
    <w:p w14:paraId="454CD8C6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16. 技术接入与实现提醒</w:t>
      </w:r>
    </w:p>
    <w:p w14:paraId="2E9C76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建议在接口层区分 full_generation 与 dynamic_maintenance 两种 mode，避免一套 Prompt 承担两种完全不同的责任。</w:t>
      </w:r>
    </w:p>
    <w:p w14:paraId="0C47CD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建议将 topic_id 作为全阶段唯一主键，并与 stage_id、script_id、feedback_id 形成可追溯关系。</w:t>
      </w:r>
    </w:p>
    <w:p w14:paraId="1DEEE8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 used_topic_log 与 user_feedback_patch 直接进入控制层，再由控制层裁剪后传给生成智能体，避免文案智能体直接改主规划。</w:t>
      </w:r>
    </w:p>
    <w:p w14:paraId="692F2A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建议每轮局部改动都输出 change_log，便于质检、回退与用户确认。</w:t>
      </w:r>
    </w:p>
    <w:p w14:paraId="2CB2F9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若后续会加入复盘模块，建议从现在就为每条已使用题预留 performance_tag / outcome_tag 字段。</w:t>
      </w:r>
    </w:p>
    <w:p w14:paraId="07D61F4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【来源：字段表】</w:t>
      </w:r>
    </w:p>
    <w:p w14:paraId="2C121034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L｜交付与下游调用字段</w:t>
      </w:r>
    </w:p>
    <w:p w14:paraId="0B7782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模块目标：把第三阶段结果标准化交给文案智能体、排期模块、拍摄模块和后续复盘模块。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2905"/>
        <w:gridCol w:w="685"/>
        <w:gridCol w:w="685"/>
        <w:gridCol w:w="685"/>
        <w:gridCol w:w="2032"/>
        <w:gridCol w:w="1504"/>
        <w:gridCol w:w="685"/>
      </w:tblGrid>
      <w:tr w14:paraId="64D9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D4223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4D06DD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34A6A5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7B883D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5D9C68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36F0F1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3B6EBF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727E14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308F5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E7F45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L01</w:t>
            </w:r>
          </w:p>
        </w:tc>
        <w:tc>
          <w:tcPr>
            <w:tcW w:w="1218" w:type="dxa"/>
          </w:tcPr>
          <w:p w14:paraId="00E341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writer_ready_flag</w:t>
            </w:r>
          </w:p>
        </w:tc>
        <w:tc>
          <w:tcPr>
            <w:tcW w:w="1218" w:type="dxa"/>
          </w:tcPr>
          <w:p w14:paraId="657990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1A8202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03B0FB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系统/质检</w:t>
            </w:r>
          </w:p>
        </w:tc>
        <w:tc>
          <w:tcPr>
            <w:tcW w:w="1218" w:type="dxa"/>
          </w:tcPr>
          <w:p w14:paraId="569893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是否可直接送文案智能体。</w:t>
            </w:r>
          </w:p>
        </w:tc>
        <w:tc>
          <w:tcPr>
            <w:tcW w:w="1218" w:type="dxa"/>
          </w:tcPr>
          <w:p w14:paraId="050488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75700A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下游入口</w:t>
            </w:r>
          </w:p>
        </w:tc>
      </w:tr>
      <w:tr w14:paraId="38E3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2232D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L02</w:t>
            </w:r>
          </w:p>
        </w:tc>
        <w:tc>
          <w:tcPr>
            <w:tcW w:w="1218" w:type="dxa"/>
          </w:tcPr>
          <w:p w14:paraId="003AE3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writer_input_pack_ref</w:t>
            </w:r>
          </w:p>
        </w:tc>
        <w:tc>
          <w:tcPr>
            <w:tcW w:w="1218" w:type="dxa"/>
          </w:tcPr>
          <w:p w14:paraId="390534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7F11B1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D47A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E7E6E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对应文案智能体输入包引用。</w:t>
            </w:r>
          </w:p>
        </w:tc>
        <w:tc>
          <w:tcPr>
            <w:tcW w:w="1218" w:type="dxa"/>
          </w:tcPr>
          <w:p w14:paraId="33D36A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PACK-W-20260410-01</w:t>
            </w:r>
          </w:p>
        </w:tc>
        <w:tc>
          <w:tcPr>
            <w:tcW w:w="1218" w:type="dxa"/>
          </w:tcPr>
          <w:p w14:paraId="676F2E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调用接口</w:t>
            </w:r>
          </w:p>
        </w:tc>
      </w:tr>
      <w:tr w14:paraId="604F6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449DB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L03</w:t>
            </w:r>
          </w:p>
        </w:tc>
        <w:tc>
          <w:tcPr>
            <w:tcW w:w="1218" w:type="dxa"/>
          </w:tcPr>
          <w:p w14:paraId="4968B7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recommended_topic_set</w:t>
            </w:r>
          </w:p>
        </w:tc>
        <w:tc>
          <w:tcPr>
            <w:tcW w:w="1218" w:type="dxa"/>
          </w:tcPr>
          <w:p w14:paraId="5F967D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列表</w:t>
            </w:r>
          </w:p>
        </w:tc>
        <w:tc>
          <w:tcPr>
            <w:tcW w:w="1218" w:type="dxa"/>
          </w:tcPr>
          <w:p w14:paraId="524EAB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22108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5FE5E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推荐优先给文案智能体调用的题集。</w:t>
            </w:r>
          </w:p>
        </w:tc>
        <w:tc>
          <w:tcPr>
            <w:tcW w:w="1218" w:type="dxa"/>
          </w:tcPr>
          <w:p w14:paraId="4096E5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[T-S1-001,T-S1-005]</w:t>
            </w:r>
          </w:p>
        </w:tc>
        <w:tc>
          <w:tcPr>
            <w:tcW w:w="1218" w:type="dxa"/>
          </w:tcPr>
          <w:p w14:paraId="052414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优先调用</w:t>
            </w:r>
          </w:p>
        </w:tc>
      </w:tr>
      <w:tr w14:paraId="5A67A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0F597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L04</w:t>
            </w:r>
          </w:p>
        </w:tc>
        <w:tc>
          <w:tcPr>
            <w:tcW w:w="1218" w:type="dxa"/>
          </w:tcPr>
          <w:p w14:paraId="17AA5F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batch_planning_note</w:t>
            </w:r>
          </w:p>
        </w:tc>
        <w:tc>
          <w:tcPr>
            <w:tcW w:w="1218" w:type="dxa"/>
          </w:tcPr>
          <w:p w14:paraId="24743A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1CDB3B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F09FA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</w:t>
            </w:r>
          </w:p>
        </w:tc>
        <w:tc>
          <w:tcPr>
            <w:tcW w:w="1218" w:type="dxa"/>
          </w:tcPr>
          <w:p w14:paraId="50504A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本批次选题的总体说明。</w:t>
            </w:r>
          </w:p>
        </w:tc>
        <w:tc>
          <w:tcPr>
            <w:tcW w:w="1218" w:type="dxa"/>
          </w:tcPr>
          <w:p w14:paraId="56F9CB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阶段1 先打认知，再逐步推案例</w:t>
            </w:r>
          </w:p>
        </w:tc>
        <w:tc>
          <w:tcPr>
            <w:tcW w:w="1218" w:type="dxa"/>
          </w:tcPr>
          <w:p w14:paraId="1C5059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交付说明</w:t>
            </w:r>
          </w:p>
        </w:tc>
      </w:tr>
      <w:tr w14:paraId="6317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B06FB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L05</w:t>
            </w:r>
          </w:p>
        </w:tc>
        <w:tc>
          <w:tcPr>
            <w:tcW w:w="1218" w:type="dxa"/>
          </w:tcPr>
          <w:p w14:paraId="42114D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shooting_pack_hint</w:t>
            </w:r>
          </w:p>
        </w:tc>
        <w:tc>
          <w:tcPr>
            <w:tcW w:w="1218" w:type="dxa"/>
          </w:tcPr>
          <w:p w14:paraId="31EADC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4A9022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2D94C6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67A24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适合集中拍摄的题目组合建议。</w:t>
            </w:r>
          </w:p>
        </w:tc>
        <w:tc>
          <w:tcPr>
            <w:tcW w:w="1218" w:type="dxa"/>
          </w:tcPr>
          <w:p w14:paraId="53F293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T-S1-002/003/007 可同场景连拍</w:t>
            </w:r>
          </w:p>
        </w:tc>
        <w:tc>
          <w:tcPr>
            <w:tcW w:w="1218" w:type="dxa"/>
          </w:tcPr>
          <w:p w14:paraId="56A5A1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拍摄协同</w:t>
            </w:r>
          </w:p>
        </w:tc>
      </w:tr>
      <w:tr w14:paraId="6502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FB045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L06</w:t>
            </w:r>
          </w:p>
        </w:tc>
        <w:tc>
          <w:tcPr>
            <w:tcW w:w="1218" w:type="dxa"/>
          </w:tcPr>
          <w:p w14:paraId="465E1E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calendar_fit_note</w:t>
            </w:r>
          </w:p>
        </w:tc>
        <w:tc>
          <w:tcPr>
            <w:tcW w:w="1218" w:type="dxa"/>
          </w:tcPr>
          <w:p w14:paraId="056762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7D43BA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27A48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F8D0B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排期建议。</w:t>
            </w:r>
          </w:p>
        </w:tc>
        <w:tc>
          <w:tcPr>
            <w:tcW w:w="1218" w:type="dxa"/>
          </w:tcPr>
          <w:p w14:paraId="35ADBB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阶段1 建议 2 周内先发完 P1 题</w:t>
            </w:r>
          </w:p>
        </w:tc>
        <w:tc>
          <w:tcPr>
            <w:tcW w:w="1218" w:type="dxa"/>
          </w:tcPr>
          <w:p w14:paraId="0EF736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内容运营</w:t>
            </w:r>
          </w:p>
        </w:tc>
      </w:tr>
      <w:tr w14:paraId="446F3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60D6B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L07</w:t>
            </w:r>
          </w:p>
        </w:tc>
        <w:tc>
          <w:tcPr>
            <w:tcW w:w="1218" w:type="dxa"/>
          </w:tcPr>
          <w:p w14:paraId="7A3C7F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handoff_summary</w:t>
            </w:r>
          </w:p>
        </w:tc>
        <w:tc>
          <w:tcPr>
            <w:tcW w:w="1218" w:type="dxa"/>
          </w:tcPr>
          <w:p w14:paraId="33BA54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5159AC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753182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2C4D57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给下游模块的简短摘要。</w:t>
            </w:r>
          </w:p>
        </w:tc>
        <w:tc>
          <w:tcPr>
            <w:tcW w:w="1218" w:type="dxa"/>
          </w:tcPr>
          <w:p w14:paraId="1C9114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当前可用 30 题，其中 P1 为 10 条</w:t>
            </w:r>
          </w:p>
        </w:tc>
        <w:tc>
          <w:tcPr>
            <w:tcW w:w="1218" w:type="dxa"/>
          </w:tcPr>
          <w:p w14:paraId="6A03CB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交接说明</w:t>
            </w:r>
          </w:p>
        </w:tc>
      </w:tr>
      <w:tr w14:paraId="6CA7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0F4085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L08</w:t>
            </w:r>
          </w:p>
        </w:tc>
        <w:tc>
          <w:tcPr>
            <w:tcW w:w="1218" w:type="dxa"/>
          </w:tcPr>
          <w:p w14:paraId="62FCD2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downstream_manifest</w:t>
            </w:r>
          </w:p>
        </w:tc>
        <w:tc>
          <w:tcPr>
            <w:tcW w:w="1218" w:type="dxa"/>
          </w:tcPr>
          <w:p w14:paraId="61B312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列表</w:t>
            </w:r>
          </w:p>
        </w:tc>
        <w:tc>
          <w:tcPr>
            <w:tcW w:w="1218" w:type="dxa"/>
          </w:tcPr>
          <w:p w14:paraId="409966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D9D83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D4A68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下游模块清单。</w:t>
            </w:r>
          </w:p>
        </w:tc>
        <w:tc>
          <w:tcPr>
            <w:tcW w:w="1218" w:type="dxa"/>
          </w:tcPr>
          <w:p w14:paraId="308FB1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writer, scheduler, shoot, review</w:t>
            </w:r>
          </w:p>
        </w:tc>
        <w:tc>
          <w:tcPr>
            <w:tcW w:w="1218" w:type="dxa"/>
          </w:tcPr>
          <w:p w14:paraId="142300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模块调用</w:t>
            </w:r>
          </w:p>
        </w:tc>
      </w:tr>
      <w:tr w14:paraId="2CDE2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592BB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L09</w:t>
            </w:r>
          </w:p>
        </w:tc>
        <w:tc>
          <w:tcPr>
            <w:tcW w:w="1218" w:type="dxa"/>
          </w:tcPr>
          <w:p w14:paraId="0409D8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topic_export_format</w:t>
            </w:r>
          </w:p>
        </w:tc>
        <w:tc>
          <w:tcPr>
            <w:tcW w:w="1218" w:type="dxa"/>
          </w:tcPr>
          <w:p w14:paraId="42851B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枚举</w:t>
            </w:r>
          </w:p>
        </w:tc>
        <w:tc>
          <w:tcPr>
            <w:tcW w:w="1218" w:type="dxa"/>
          </w:tcPr>
          <w:p w14:paraId="55AA2E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6D2DF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073029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 / table / dashboard_card。</w:t>
            </w:r>
          </w:p>
        </w:tc>
        <w:tc>
          <w:tcPr>
            <w:tcW w:w="1218" w:type="dxa"/>
          </w:tcPr>
          <w:p w14:paraId="09DD86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</w:t>
            </w:r>
          </w:p>
        </w:tc>
        <w:tc>
          <w:tcPr>
            <w:tcW w:w="1218" w:type="dxa"/>
          </w:tcPr>
          <w:p w14:paraId="3573EC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接口输出</w:t>
            </w:r>
          </w:p>
        </w:tc>
      </w:tr>
      <w:tr w14:paraId="6E9C3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10373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L10</w:t>
            </w:r>
          </w:p>
        </w:tc>
        <w:tc>
          <w:tcPr>
            <w:tcW w:w="1218" w:type="dxa"/>
          </w:tcPr>
          <w:p w14:paraId="6BC659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human_readable_view_flag</w:t>
            </w:r>
          </w:p>
        </w:tc>
        <w:tc>
          <w:tcPr>
            <w:tcW w:w="1218" w:type="dxa"/>
          </w:tcPr>
          <w:p w14:paraId="385740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273CF3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633D44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171B5B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是否需生成用户可读版本。</w:t>
            </w:r>
          </w:p>
        </w:tc>
        <w:tc>
          <w:tcPr>
            <w:tcW w:w="1218" w:type="dxa"/>
          </w:tcPr>
          <w:p w14:paraId="0FD36C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6C1EFD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前台展示</w:t>
            </w:r>
          </w:p>
        </w:tc>
      </w:tr>
      <w:tr w14:paraId="65BD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C7142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L11</w:t>
            </w:r>
          </w:p>
        </w:tc>
        <w:tc>
          <w:tcPr>
            <w:tcW w:w="1218" w:type="dxa"/>
          </w:tcPr>
          <w:p w14:paraId="4C664D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machine_payload_version</w:t>
            </w:r>
          </w:p>
        </w:tc>
        <w:tc>
          <w:tcPr>
            <w:tcW w:w="1218" w:type="dxa"/>
          </w:tcPr>
          <w:p w14:paraId="497F28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24E817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DF892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6FE5DC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机读 payload 版本。</w:t>
            </w:r>
          </w:p>
        </w:tc>
        <w:tc>
          <w:tcPr>
            <w:tcW w:w="1218" w:type="dxa"/>
          </w:tcPr>
          <w:p w14:paraId="480018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  <w:tc>
          <w:tcPr>
            <w:tcW w:w="1218" w:type="dxa"/>
          </w:tcPr>
          <w:p w14:paraId="491922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接口兼容</w:t>
            </w:r>
          </w:p>
        </w:tc>
      </w:tr>
      <w:tr w14:paraId="1B458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72326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L12</w:t>
            </w:r>
          </w:p>
        </w:tc>
        <w:tc>
          <w:tcPr>
            <w:tcW w:w="1218" w:type="dxa"/>
          </w:tcPr>
          <w:p w14:paraId="325CAF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delivery_timestamp</w:t>
            </w:r>
          </w:p>
        </w:tc>
        <w:tc>
          <w:tcPr>
            <w:tcW w:w="1218" w:type="dxa"/>
          </w:tcPr>
          <w:p w14:paraId="463B8F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日期时间</w:t>
            </w:r>
          </w:p>
        </w:tc>
        <w:tc>
          <w:tcPr>
            <w:tcW w:w="1218" w:type="dxa"/>
          </w:tcPr>
          <w:p w14:paraId="0CBAB4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2701E0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391129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本次对下游放行时间。</w:t>
            </w:r>
          </w:p>
        </w:tc>
        <w:tc>
          <w:tcPr>
            <w:tcW w:w="1218" w:type="dxa"/>
          </w:tcPr>
          <w:p w14:paraId="213F92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2026-04-10 14:35</w:t>
            </w:r>
          </w:p>
        </w:tc>
        <w:tc>
          <w:tcPr>
            <w:tcW w:w="1218" w:type="dxa"/>
          </w:tcPr>
          <w:p w14:paraId="155945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记录</w:t>
            </w:r>
          </w:p>
        </w:tc>
      </w:tr>
    </w:tbl>
    <w:p w14:paraId="7E5174AD">
      <w:pPr>
        <w:rPr>
          <w:rFonts w:hint="eastAsia" w:ascii="微软雅黑" w:hAnsi="微软雅黑" w:eastAsia="微软雅黑" w:cs="微软雅黑"/>
        </w:rPr>
      </w:pPr>
    </w:p>
    <w:p w14:paraId="59C5419C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  M｜效果回流与复盘字段</w:t>
      </w:r>
    </w:p>
    <w:p w14:paraId="5AF287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模块目标：第三阶段不止出题，还要随着后续使用越来越懂“什么题真的有效”。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3392"/>
        <w:gridCol w:w="843"/>
        <w:gridCol w:w="843"/>
        <w:gridCol w:w="843"/>
        <w:gridCol w:w="948"/>
        <w:gridCol w:w="1293"/>
        <w:gridCol w:w="843"/>
      </w:tblGrid>
      <w:tr w14:paraId="65AFB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32BFA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字段ID</w:t>
            </w:r>
          </w:p>
        </w:tc>
        <w:tc>
          <w:tcPr>
            <w:tcW w:w="1218" w:type="dxa"/>
          </w:tcPr>
          <w:p w14:paraId="15E972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字段名称</w:t>
            </w:r>
          </w:p>
        </w:tc>
        <w:tc>
          <w:tcPr>
            <w:tcW w:w="1218" w:type="dxa"/>
          </w:tcPr>
          <w:p w14:paraId="78A4D7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类型</w:t>
            </w:r>
          </w:p>
        </w:tc>
        <w:tc>
          <w:tcPr>
            <w:tcW w:w="1218" w:type="dxa"/>
          </w:tcPr>
          <w:p w14:paraId="0EA6F3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必填</w:t>
            </w:r>
          </w:p>
        </w:tc>
        <w:tc>
          <w:tcPr>
            <w:tcW w:w="1218" w:type="dxa"/>
          </w:tcPr>
          <w:p w14:paraId="28375B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来源</w:t>
            </w:r>
          </w:p>
        </w:tc>
        <w:tc>
          <w:tcPr>
            <w:tcW w:w="1218" w:type="dxa"/>
          </w:tcPr>
          <w:p w14:paraId="048B31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字段说明</w:t>
            </w:r>
          </w:p>
        </w:tc>
        <w:tc>
          <w:tcPr>
            <w:tcW w:w="1218" w:type="dxa"/>
          </w:tcPr>
          <w:p w14:paraId="31A6C5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示例</w:t>
            </w:r>
          </w:p>
        </w:tc>
        <w:tc>
          <w:tcPr>
            <w:tcW w:w="1218" w:type="dxa"/>
          </w:tcPr>
          <w:p w14:paraId="5CF15A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后续用途</w:t>
            </w:r>
          </w:p>
        </w:tc>
      </w:tr>
      <w:tr w14:paraId="41C60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FCF58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M01</w:t>
            </w:r>
          </w:p>
        </w:tc>
        <w:tc>
          <w:tcPr>
            <w:tcW w:w="1218" w:type="dxa"/>
          </w:tcPr>
          <w:p w14:paraId="6563E1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publish_result_id</w:t>
            </w:r>
          </w:p>
        </w:tc>
        <w:tc>
          <w:tcPr>
            <w:tcW w:w="1218" w:type="dxa"/>
          </w:tcPr>
          <w:p w14:paraId="0E3EB8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226D3B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AB5A0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708971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对应发布结果 ID。</w:t>
            </w:r>
          </w:p>
        </w:tc>
        <w:tc>
          <w:tcPr>
            <w:tcW w:w="1218" w:type="dxa"/>
          </w:tcPr>
          <w:p w14:paraId="5FEF3B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PUB-20260413-02</w:t>
            </w:r>
          </w:p>
        </w:tc>
        <w:tc>
          <w:tcPr>
            <w:tcW w:w="1218" w:type="dxa"/>
          </w:tcPr>
          <w:p w14:paraId="3C5EAD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回流映射</w:t>
            </w:r>
          </w:p>
        </w:tc>
      </w:tr>
      <w:tr w14:paraId="251F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C6239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M02</w:t>
            </w:r>
          </w:p>
        </w:tc>
        <w:tc>
          <w:tcPr>
            <w:tcW w:w="1218" w:type="dxa"/>
          </w:tcPr>
          <w:p w14:paraId="5764E5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topic_id</w:t>
            </w:r>
          </w:p>
        </w:tc>
        <w:tc>
          <w:tcPr>
            <w:tcW w:w="1218" w:type="dxa"/>
          </w:tcPr>
          <w:p w14:paraId="6A7ADE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文本</w:t>
            </w:r>
          </w:p>
        </w:tc>
        <w:tc>
          <w:tcPr>
            <w:tcW w:w="1218" w:type="dxa"/>
          </w:tcPr>
          <w:p w14:paraId="03B52E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</w:t>
            </w:r>
          </w:p>
        </w:tc>
        <w:tc>
          <w:tcPr>
            <w:tcW w:w="1218" w:type="dxa"/>
          </w:tcPr>
          <w:p w14:paraId="3CB4B7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</w:t>
            </w:r>
          </w:p>
        </w:tc>
        <w:tc>
          <w:tcPr>
            <w:tcW w:w="1218" w:type="dxa"/>
          </w:tcPr>
          <w:p w14:paraId="4D6C97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对应选题 ID。</w:t>
            </w:r>
          </w:p>
        </w:tc>
        <w:tc>
          <w:tcPr>
            <w:tcW w:w="1218" w:type="dxa"/>
          </w:tcPr>
          <w:p w14:paraId="26CCE6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T-S1-004</w:t>
            </w:r>
          </w:p>
        </w:tc>
        <w:tc>
          <w:tcPr>
            <w:tcW w:w="1218" w:type="dxa"/>
          </w:tcPr>
          <w:p w14:paraId="0FF44A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一题一复盘</w:t>
            </w:r>
          </w:p>
        </w:tc>
      </w:tr>
      <w:tr w14:paraId="26F19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183FB9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M03</w:t>
            </w:r>
          </w:p>
        </w:tc>
        <w:tc>
          <w:tcPr>
            <w:tcW w:w="1218" w:type="dxa"/>
          </w:tcPr>
          <w:p w14:paraId="122DDB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content_performance_summary</w:t>
            </w:r>
          </w:p>
        </w:tc>
        <w:tc>
          <w:tcPr>
            <w:tcW w:w="1218" w:type="dxa"/>
          </w:tcPr>
          <w:p w14:paraId="1F0C74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7CE0CE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6ABBD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18D851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发布结果概览。</w:t>
            </w:r>
          </w:p>
        </w:tc>
        <w:tc>
          <w:tcPr>
            <w:tcW w:w="1218" w:type="dxa"/>
          </w:tcPr>
          <w:p w14:paraId="7D14AA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完播好、咨询弱</w:t>
            </w:r>
          </w:p>
        </w:tc>
        <w:tc>
          <w:tcPr>
            <w:tcW w:w="1218" w:type="dxa"/>
          </w:tcPr>
          <w:p w14:paraId="725B95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效果判断</w:t>
            </w:r>
          </w:p>
        </w:tc>
      </w:tr>
      <w:tr w14:paraId="2933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6E7CEA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M04</w:t>
            </w:r>
          </w:p>
        </w:tc>
        <w:tc>
          <w:tcPr>
            <w:tcW w:w="1218" w:type="dxa"/>
          </w:tcPr>
          <w:p w14:paraId="27AB22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viral_outcome_flag</w:t>
            </w:r>
          </w:p>
        </w:tc>
        <w:tc>
          <w:tcPr>
            <w:tcW w:w="1218" w:type="dxa"/>
          </w:tcPr>
          <w:p w14:paraId="150F95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362D58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04F79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43A581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是否达到预期传播效果。</w:t>
            </w:r>
          </w:p>
        </w:tc>
        <w:tc>
          <w:tcPr>
            <w:tcW w:w="1218" w:type="dxa"/>
          </w:tcPr>
          <w:p w14:paraId="005B93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tcW w:w="1218" w:type="dxa"/>
          </w:tcPr>
          <w:p w14:paraId="7416E4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爆款验证</w:t>
            </w:r>
          </w:p>
        </w:tc>
      </w:tr>
      <w:tr w14:paraId="3368C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2AB289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M05</w:t>
            </w:r>
          </w:p>
        </w:tc>
        <w:tc>
          <w:tcPr>
            <w:tcW w:w="1218" w:type="dxa"/>
          </w:tcPr>
          <w:p w14:paraId="6F4B7F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conversion_outcome_flag</w:t>
            </w:r>
          </w:p>
        </w:tc>
        <w:tc>
          <w:tcPr>
            <w:tcW w:w="1218" w:type="dxa"/>
          </w:tcPr>
          <w:p w14:paraId="489CE5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47A88A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02A08E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6E2ACC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是否达到预期转化效果。</w:t>
            </w:r>
          </w:p>
        </w:tc>
        <w:tc>
          <w:tcPr>
            <w:tcW w:w="1218" w:type="dxa"/>
          </w:tcPr>
          <w:p w14:paraId="21DD74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3BCAE8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转化验证</w:t>
            </w:r>
          </w:p>
        </w:tc>
      </w:tr>
      <w:tr w14:paraId="507E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3BDCB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M06</w:t>
            </w:r>
          </w:p>
        </w:tc>
        <w:tc>
          <w:tcPr>
            <w:tcW w:w="1218" w:type="dxa"/>
          </w:tcPr>
          <w:p w14:paraId="4F6AC2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why_worked_or_failed</w:t>
            </w:r>
          </w:p>
        </w:tc>
        <w:tc>
          <w:tcPr>
            <w:tcW w:w="1218" w:type="dxa"/>
          </w:tcPr>
          <w:p w14:paraId="08C935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02DD6B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4B2146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0DDD2A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效果原因分析。</w:t>
            </w:r>
          </w:p>
        </w:tc>
        <w:tc>
          <w:tcPr>
            <w:tcW w:w="1218" w:type="dxa"/>
          </w:tcPr>
          <w:p w14:paraId="3EAB9F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案例够真，但标题不够尖锐</w:t>
            </w:r>
          </w:p>
        </w:tc>
        <w:tc>
          <w:tcPr>
            <w:tcW w:w="1218" w:type="dxa"/>
          </w:tcPr>
          <w:p w14:paraId="37416B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反哺生成</w:t>
            </w:r>
          </w:p>
        </w:tc>
      </w:tr>
      <w:tr w14:paraId="79C93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FCDA0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M07</w:t>
            </w:r>
          </w:p>
        </w:tc>
        <w:tc>
          <w:tcPr>
            <w:tcW w:w="1218" w:type="dxa"/>
          </w:tcPr>
          <w:p w14:paraId="53792D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template_upgrade_note</w:t>
            </w:r>
          </w:p>
        </w:tc>
        <w:tc>
          <w:tcPr>
            <w:tcW w:w="1218" w:type="dxa"/>
          </w:tcPr>
          <w:p w14:paraId="10768C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35B6F6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F7DB3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1ECBC8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是否应把这条沉淀为模板。</w:t>
            </w:r>
          </w:p>
        </w:tc>
        <w:tc>
          <w:tcPr>
            <w:tcW w:w="1218" w:type="dxa"/>
          </w:tcPr>
          <w:p w14:paraId="2C1F90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收尾设计值得固定</w:t>
            </w:r>
          </w:p>
        </w:tc>
        <w:tc>
          <w:tcPr>
            <w:tcW w:w="1218" w:type="dxa"/>
          </w:tcPr>
          <w:p w14:paraId="4FDBCF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模板回流</w:t>
            </w:r>
          </w:p>
        </w:tc>
      </w:tr>
      <w:tr w14:paraId="5ADF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3E1B65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M08</w:t>
            </w:r>
          </w:p>
        </w:tc>
        <w:tc>
          <w:tcPr>
            <w:tcW w:w="1218" w:type="dxa"/>
          </w:tcPr>
          <w:p w14:paraId="3692AA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do_more_like_this_flag</w:t>
            </w:r>
          </w:p>
        </w:tc>
        <w:tc>
          <w:tcPr>
            <w:tcW w:w="1218" w:type="dxa"/>
          </w:tcPr>
          <w:p w14:paraId="3415FA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3D8A7A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5D919A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3EC3D5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是否建议继续补同类题。</w:t>
            </w:r>
          </w:p>
        </w:tc>
        <w:tc>
          <w:tcPr>
            <w:tcW w:w="1218" w:type="dxa"/>
          </w:tcPr>
          <w:p w14:paraId="42AAD9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true</w:t>
            </w:r>
          </w:p>
        </w:tc>
        <w:tc>
          <w:tcPr>
            <w:tcW w:w="1218" w:type="dxa"/>
          </w:tcPr>
          <w:p w14:paraId="73F222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补货方向</w:t>
            </w:r>
          </w:p>
        </w:tc>
      </w:tr>
      <w:tr w14:paraId="142FD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5A12CE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M09</w:t>
            </w:r>
          </w:p>
        </w:tc>
        <w:tc>
          <w:tcPr>
            <w:tcW w:w="1218" w:type="dxa"/>
          </w:tcPr>
          <w:p w14:paraId="41B09F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avoid_like_this_flag</w:t>
            </w:r>
          </w:p>
        </w:tc>
        <w:tc>
          <w:tcPr>
            <w:tcW w:w="1218" w:type="dxa"/>
          </w:tcPr>
          <w:p w14:paraId="08F1E4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布尔</w:t>
            </w:r>
          </w:p>
        </w:tc>
        <w:tc>
          <w:tcPr>
            <w:tcW w:w="1218" w:type="dxa"/>
          </w:tcPr>
          <w:p w14:paraId="0E96AB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73A23C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297CE8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是否建议减少某类题。</w:t>
            </w:r>
          </w:p>
        </w:tc>
        <w:tc>
          <w:tcPr>
            <w:tcW w:w="1218" w:type="dxa"/>
          </w:tcPr>
          <w:p w14:paraId="1E67F1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false</w:t>
            </w:r>
          </w:p>
        </w:tc>
        <w:tc>
          <w:tcPr>
            <w:tcW w:w="1218" w:type="dxa"/>
          </w:tcPr>
          <w:p w14:paraId="2EF535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避坑约束</w:t>
            </w:r>
          </w:p>
        </w:tc>
      </w:tr>
      <w:tr w14:paraId="3CA25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 w14:paraId="79159E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M10</w:t>
            </w:r>
          </w:p>
        </w:tc>
        <w:tc>
          <w:tcPr>
            <w:tcW w:w="1218" w:type="dxa"/>
          </w:tcPr>
          <w:p w14:paraId="68BF36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feedback_back_to_stage3</w:t>
            </w:r>
          </w:p>
        </w:tc>
        <w:tc>
          <w:tcPr>
            <w:tcW w:w="1218" w:type="dxa"/>
          </w:tcPr>
          <w:p w14:paraId="3FF7F6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多行文本</w:t>
            </w:r>
          </w:p>
        </w:tc>
        <w:tc>
          <w:tcPr>
            <w:tcW w:w="1218" w:type="dxa"/>
          </w:tcPr>
          <w:p w14:paraId="606463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否</w:t>
            </w:r>
          </w:p>
        </w:tc>
        <w:tc>
          <w:tcPr>
            <w:tcW w:w="1218" w:type="dxa"/>
          </w:tcPr>
          <w:p w14:paraId="3AA9CA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复盘</w:t>
            </w:r>
          </w:p>
        </w:tc>
        <w:tc>
          <w:tcPr>
            <w:tcW w:w="1218" w:type="dxa"/>
          </w:tcPr>
          <w:p w14:paraId="67CE54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回流第三阶段的策略建议。</w:t>
            </w:r>
          </w:p>
        </w:tc>
        <w:tc>
          <w:tcPr>
            <w:tcW w:w="1218" w:type="dxa"/>
          </w:tcPr>
          <w:p w14:paraId="186705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阶段2 多补决策型案例题</w:t>
            </w:r>
          </w:p>
        </w:tc>
        <w:tc>
          <w:tcPr>
            <w:tcW w:w="1218" w:type="dxa"/>
          </w:tcPr>
          <w:p w14:paraId="13EE1A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系统优化</w:t>
            </w:r>
          </w:p>
        </w:tc>
      </w:tr>
    </w:tbl>
    <w:p w14:paraId="57DB96F6">
      <w:pPr>
        <w:rPr>
          <w:rFonts w:hint="eastAsia" w:ascii="微软雅黑" w:hAnsi="微软雅黑" w:eastAsia="微软雅黑" w:cs="微软雅黑"/>
        </w:rPr>
      </w:pPr>
    </w:p>
    <w:p w14:paraId="610224A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【来源：输出模板】</w:t>
      </w:r>
    </w:p>
    <w:p w14:paraId="7D3FEED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M09｜下游 handoff 包</w:t>
      </w:r>
    </w:p>
    <w:p w14:paraId="749C93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模块目标：确保第三阶段输出能无缝进入第四阶段文案智能体。</w:t>
      </w:r>
    </w:p>
    <w:p w14:paraId="4B1707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应包含的信息：给出 machine-readable 字段说明、当前可投喂的选题列表、被屏蔽和已使用的列表、建议优先调用顺序。</w:t>
      </w:r>
    </w:p>
    <w:p w14:paraId="2A5480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写作规则：handoff 包必须和知识字段结构表保持一致，避免下游智能体重新猜字段。</w:t>
      </w:r>
    </w:p>
    <w:p w14:paraId="6282738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九、机读输出建议（Machine-readable Payload）</w:t>
      </w:r>
    </w:p>
    <w:p w14:paraId="6AAFD7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除人读报告外，建议同时输出一份机读结构，供文案智能体、排期系统与后续复盘调用。字段命名可按你现有系统风格调整，但建议保留下列核心对象。</w:t>
      </w:r>
    </w:p>
    <w:p w14:paraId="134708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"mode": "initial_plan | dynamic_maintenance",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"route": "TobFounder | TocPersonal",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"current_version": "v3.0",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"stage_blocks": [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"stage_id": "S1",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"stage_name": "阶段1",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"stage_goal": "...",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"available_topics": [...],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  "replacement_topics": [...]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"used_topic_records": [...],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"feedback_change_log": [...],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"handoff_ready_topics": [...],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"refill_hint": 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"need_refill": false,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  "reason": ""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 xml:space="preserve">  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}</w:t>
      </w:r>
    </w:p>
    <w:p w14:paraId="19E6A9EB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十、输出质量红线</w:t>
      </w:r>
    </w:p>
    <w:p w14:paraId="670772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不得把每阶段 30 条写成标题堆砌；每条题必须具备足够支撑文案生成的结构字段。</w:t>
      </w:r>
    </w:p>
    <w:p w14:paraId="70A59D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不得只给爆款导向，不给阶段导向；必须说明该题为什么属于当前阶段。</w:t>
      </w:r>
    </w:p>
    <w:p w14:paraId="2E4399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不得因为用户删除几条题就让阶段库存快速见底；必须有替补与补货逻辑。</w:t>
      </w:r>
    </w:p>
    <w:p w14:paraId="7BD407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不得让已使用题继续停留在当前规划池中制造重复调用。</w:t>
      </w:r>
    </w:p>
    <w:p w14:paraId="137060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不得忽略路线差异；ToB 与 ToC 的题目结构、爆点来源、转化目标应明显不同。</w:t>
      </w:r>
    </w:p>
    <w:p w14:paraId="401C39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不得生成大面积重复、模板化、仅改措辞不改实质的选题。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F56E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</w:tcPr>
          <w:p w14:paraId="3D2966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推荐交付顺序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先给《阶段规划总览》与《阶段摘要卡》，帮助用户快速看懂。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再展开《阶段详细选题池》，优先展示每阶段 Top 10。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最后附上《替补与补货建议》《已使用选题同步记录》和《handoff 包》。</w:t>
            </w:r>
          </w:p>
        </w:tc>
      </w:tr>
    </w:tbl>
    <w:p w14:paraId="65FE5D3B">
      <w:pPr>
        <w:rPr>
          <w:rFonts w:hint="eastAsia" w:ascii="微软雅黑" w:hAnsi="微软雅黑" w:eastAsia="微软雅黑" w:cs="微软雅黑"/>
        </w:rPr>
      </w:pPr>
    </w:p>
    <w:p w14:paraId="65D30222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附录B｜和第四阶段文案智能体的衔接说明</w:t>
      </w:r>
    </w:p>
    <w:p w14:paraId="4D164F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第四阶段调用第三阶段时，应优先读取当前规划池中状态为 approved 且优先级最高的题。</w:t>
      </w:r>
    </w:p>
    <w:p w14:paraId="74EFB3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一旦某题进入文案生成流程，应先把状态改为 in_script；文案定稿或正式采用后改为 used。</w:t>
      </w:r>
    </w:p>
    <w:p w14:paraId="06C74D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used 记录必须回写到第三阶段，触发“从当前规划池移出 + 写入历史已用池 + 判断是否补货”。</w:t>
      </w:r>
    </w:p>
    <w:p w14:paraId="665CD5F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如果第四阶段反馈“这条题不适合写”，不应直接丢弃，而应返回第三阶段走 rewrite_pending 或 replace_pending。</w:t>
      </w:r>
    </w:p>
    <w:p w14:paraId="66DDE7C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【来源：工作流】</w:t>
      </w:r>
    </w:p>
    <w:p w14:paraId="65066D28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T10｜首版交付与规划池固化（Delivery &amp; Pool Freeze）</w:t>
      </w:r>
    </w:p>
    <w:p w14:paraId="46F5F1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节点目标：把通过质检的首版详细规划固化为当前规划池基线，供用户浏览与后续维护模式调用。</w:t>
      </w:r>
    </w:p>
    <w:p w14:paraId="7A5D88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触发条件：T08 或 T09 通过后触发。</w:t>
      </w:r>
    </w:p>
    <w:p w14:paraId="67F273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主执行角色：工作流控制层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51F6A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2EEFB3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</w:t>
            </w:r>
          </w:p>
        </w:tc>
        <w:tc>
          <w:tcPr>
            <w:tcW w:w="3249" w:type="dxa"/>
          </w:tcPr>
          <w:p w14:paraId="4C9441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核心处理逻辑</w:t>
            </w:r>
          </w:p>
        </w:tc>
        <w:tc>
          <w:tcPr>
            <w:tcW w:w="3249" w:type="dxa"/>
          </w:tcPr>
          <w:p w14:paraId="621256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输出</w:t>
            </w:r>
          </w:p>
        </w:tc>
      </w:tr>
      <w:tr w14:paraId="1B3D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4FB25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planning_bundle 终稿；topic_pool_records 终稿；qa_report</w:t>
            </w:r>
          </w:p>
        </w:tc>
        <w:tc>
          <w:tcPr>
            <w:tcW w:w="3249" w:type="dxa"/>
          </w:tcPr>
          <w:p w14:paraId="61B654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写入规划池基线；生成 delivery_manifest；设置每阶段补货安全阈值和状态监控</w:t>
            </w:r>
          </w:p>
        </w:tc>
        <w:tc>
          <w:tcPr>
            <w:tcW w:w="3249" w:type="dxa"/>
          </w:tcPr>
          <w:p w14:paraId="2CA4F1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planning_bundle；current_topic_pool；delivery_manifest；pool_status=healthy</w:t>
            </w:r>
          </w:p>
        </w:tc>
      </w:tr>
    </w:tbl>
    <w:p w14:paraId="1BD60642">
      <w:pPr>
        <w:rPr>
          <w:rFonts w:hint="eastAsia" w:ascii="微软雅黑" w:hAnsi="微软雅黑" w:eastAsia="微软雅黑" w:cs="微软雅黑"/>
        </w:rPr>
      </w:pPr>
    </w:p>
    <w:p w14:paraId="1602EF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失败/异常条件：</w:t>
      </w:r>
    </w:p>
    <w:p w14:paraId="5AC700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交付对象写入失败</w:t>
      </w:r>
    </w:p>
    <w:p w14:paraId="502EA5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topic_status 未初始化</w:t>
      </w:r>
    </w:p>
    <w:p w14:paraId="59F20B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历史库与规划池未分离</w:t>
      </w:r>
    </w:p>
    <w:p w14:paraId="2272E6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回退/后续动作：</w:t>
      </w:r>
    </w:p>
    <w:p w14:paraId="7C71ED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阻断放行直到状态初始化成功</w:t>
      </w:r>
    </w:p>
    <w:p w14:paraId="07F01BBE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推荐接口设计（REST / Workflow 通用）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386"/>
        <w:gridCol w:w="2396"/>
        <w:gridCol w:w="2432"/>
      </w:tblGrid>
      <w:tr w14:paraId="4D3AE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40ACA9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接口用途</w:t>
            </w:r>
          </w:p>
        </w:tc>
        <w:tc>
          <w:tcPr>
            <w:tcW w:w="2436" w:type="dxa"/>
          </w:tcPr>
          <w:p w14:paraId="7769956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建议路由</w:t>
            </w:r>
          </w:p>
        </w:tc>
        <w:tc>
          <w:tcPr>
            <w:tcW w:w="2436" w:type="dxa"/>
          </w:tcPr>
          <w:p w14:paraId="595964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主要请求体</w:t>
            </w:r>
          </w:p>
        </w:tc>
        <w:tc>
          <w:tcPr>
            <w:tcW w:w="2436" w:type="dxa"/>
          </w:tcPr>
          <w:p w14:paraId="281BDC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关键返回体</w:t>
            </w:r>
          </w:p>
        </w:tc>
      </w:tr>
      <w:tr w14:paraId="1F2DE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DE4E4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创建第三阶段会话</w:t>
            </w:r>
          </w:p>
        </w:tc>
        <w:tc>
          <w:tcPr>
            <w:tcW w:w="2436" w:type="dxa"/>
          </w:tcPr>
          <w:p w14:paraId="34EB5B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/api/stage3/session/create</w:t>
            </w:r>
          </w:p>
        </w:tc>
        <w:tc>
          <w:tcPr>
            <w:tcW w:w="2436" w:type="dxa"/>
          </w:tcPr>
          <w:p w14:paraId="3BA659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user_id, upstream_report_ids, mode</w:t>
            </w:r>
          </w:p>
        </w:tc>
        <w:tc>
          <w:tcPr>
            <w:tcW w:w="2436" w:type="dxa"/>
          </w:tcPr>
          <w:p w14:paraId="307094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plan_session_id, mode, stage_set, route_type</w:t>
            </w:r>
          </w:p>
        </w:tc>
      </w:tr>
      <w:tr w14:paraId="24AA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631583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拉取上游依赖</w:t>
            </w:r>
          </w:p>
        </w:tc>
        <w:tc>
          <w:tcPr>
            <w:tcW w:w="2436" w:type="dxa"/>
          </w:tcPr>
          <w:p w14:paraId="14312C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/api/stage3/dependencies/load</w:t>
            </w:r>
          </w:p>
        </w:tc>
        <w:tc>
          <w:tcPr>
            <w:tcW w:w="2436" w:type="dxa"/>
          </w:tcPr>
          <w:p w14:paraId="7444F1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</w:t>
            </w:r>
          </w:p>
        </w:tc>
        <w:tc>
          <w:tcPr>
            <w:tcW w:w="2436" w:type="dxa"/>
          </w:tcPr>
          <w:p w14:paraId="0BEFB5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user_profile, route_lock, stage_blueprint, asset_refs</w:t>
            </w:r>
          </w:p>
        </w:tc>
      </w:tr>
      <w:tr w14:paraId="65C9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DFE4D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生成首版详细规划</w:t>
            </w:r>
          </w:p>
        </w:tc>
        <w:tc>
          <w:tcPr>
            <w:tcW w:w="2436" w:type="dxa"/>
          </w:tcPr>
          <w:p w14:paraId="25928D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/api/stage3/plan/generate</w:t>
            </w:r>
          </w:p>
        </w:tc>
        <w:tc>
          <w:tcPr>
            <w:tcW w:w="2436" w:type="dxa"/>
          </w:tcPr>
          <w:p w14:paraId="741E58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</w:t>
            </w:r>
          </w:p>
        </w:tc>
        <w:tc>
          <w:tcPr>
            <w:tcW w:w="2436" w:type="dxa"/>
          </w:tcPr>
          <w:p w14:paraId="10CF02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planning_bundle, topic_pool_records, qa_pending</w:t>
            </w:r>
          </w:p>
        </w:tc>
      </w:tr>
      <w:tr w14:paraId="5168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5BD71F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提交用户反馈</w:t>
            </w:r>
          </w:p>
        </w:tc>
        <w:tc>
          <w:tcPr>
            <w:tcW w:w="2436" w:type="dxa"/>
          </w:tcPr>
          <w:p w14:paraId="2E3737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/api/stage3/feedback/submit</w:t>
            </w:r>
          </w:p>
        </w:tc>
        <w:tc>
          <w:tcPr>
            <w:tcW w:w="2436" w:type="dxa"/>
          </w:tcPr>
          <w:p w14:paraId="4E5C75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plan_session_id, feedback_text or structured_patch</w:t>
            </w:r>
          </w:p>
        </w:tc>
        <w:tc>
          <w:tcPr>
            <w:tcW w:w="2436" w:type="dxa"/>
          </w:tcPr>
          <w:p w14:paraId="386844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feedback_patch, next_action</w:t>
            </w:r>
          </w:p>
        </w:tc>
      </w:tr>
      <w:tr w14:paraId="3D87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3C7358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同步已使用选题</w:t>
            </w:r>
          </w:p>
        </w:tc>
        <w:tc>
          <w:tcPr>
            <w:tcW w:w="2436" w:type="dxa"/>
          </w:tcPr>
          <w:p w14:paraId="17E4ED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/api/stage3/topics/used/sync</w:t>
            </w:r>
          </w:p>
        </w:tc>
        <w:tc>
          <w:tcPr>
            <w:tcW w:w="2436" w:type="dxa"/>
          </w:tcPr>
          <w:p w14:paraId="0C4128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plan_session_id, topic_ids, script_task_ids</w:t>
            </w:r>
          </w:p>
        </w:tc>
        <w:tc>
          <w:tcPr>
            <w:tcW w:w="2436" w:type="dxa"/>
          </w:tcPr>
          <w:p w14:paraId="53AAE4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used_topic_log_patch, refill_check</w:t>
            </w:r>
          </w:p>
        </w:tc>
      </w:tr>
      <w:tr w14:paraId="59398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767E84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触发局部补货</w:t>
            </w:r>
          </w:p>
        </w:tc>
        <w:tc>
          <w:tcPr>
            <w:tcW w:w="2436" w:type="dxa"/>
          </w:tcPr>
          <w:p w14:paraId="4A04F0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 /api/stage3/refill/run</w:t>
            </w:r>
          </w:p>
        </w:tc>
        <w:tc>
          <w:tcPr>
            <w:tcW w:w="2436" w:type="dxa"/>
          </w:tcPr>
          <w:p w14:paraId="78DE8C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plan_session_id, stage_id</w:t>
            </w:r>
          </w:p>
        </w:tc>
        <w:tc>
          <w:tcPr>
            <w:tcW w:w="2436" w:type="dxa"/>
          </w:tcPr>
          <w:p w14:paraId="3862A0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refill_batch, pool_status</w:t>
            </w:r>
          </w:p>
        </w:tc>
      </w:tr>
      <w:tr w14:paraId="7A56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023F5B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导出当前可用池</w:t>
            </w:r>
          </w:p>
        </w:tc>
        <w:tc>
          <w:tcPr>
            <w:tcW w:w="2436" w:type="dxa"/>
          </w:tcPr>
          <w:p w14:paraId="0E4ECF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 /api/stage3/pool/current</w:t>
            </w:r>
          </w:p>
        </w:tc>
        <w:tc>
          <w:tcPr>
            <w:tcW w:w="2436" w:type="dxa"/>
          </w:tcPr>
          <w:p w14:paraId="3743EE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</w:t>
            </w:r>
          </w:p>
        </w:tc>
        <w:tc>
          <w:tcPr>
            <w:tcW w:w="2436" w:type="dxa"/>
          </w:tcPr>
          <w:p w14:paraId="349820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current_topic_pool, stage_views, counts</w:t>
            </w:r>
          </w:p>
        </w:tc>
      </w:tr>
      <w:tr w14:paraId="1400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6" w:type="dxa"/>
          </w:tcPr>
          <w:p w14:paraId="1532FD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导出历史记录</w:t>
            </w:r>
          </w:p>
        </w:tc>
        <w:tc>
          <w:tcPr>
            <w:tcW w:w="2436" w:type="dxa"/>
          </w:tcPr>
          <w:p w14:paraId="27FDF0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GET /api/stage3/pool/history</w:t>
            </w:r>
          </w:p>
        </w:tc>
        <w:tc>
          <w:tcPr>
            <w:tcW w:w="2436" w:type="dxa"/>
          </w:tcPr>
          <w:p w14:paraId="4CD54E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plan_session_id</w:t>
            </w:r>
          </w:p>
        </w:tc>
        <w:tc>
          <w:tcPr>
            <w:tcW w:w="2436" w:type="dxa"/>
          </w:tcPr>
          <w:p w14:paraId="0D55E5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used_topic_log, archived_topics, change_log</w:t>
            </w:r>
          </w:p>
        </w:tc>
      </w:tr>
    </w:tbl>
    <w:p w14:paraId="7EA398C0">
      <w:pPr>
        <w:rPr>
          <w:rFonts w:hint="eastAsia" w:ascii="微软雅黑" w:hAnsi="微软雅黑" w:eastAsia="微软雅黑" w:cs="微软雅黑"/>
        </w:rPr>
      </w:pPr>
    </w:p>
    <w:p w14:paraId="5878931A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MVP 落地顺序建议</w:t>
      </w:r>
    </w:p>
    <w:p w14:paraId="737ACF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先实现 T01–T05：能从第二阶段阶段规划扩写出首版详细选题池。</w:t>
      </w:r>
    </w:p>
    <w:p w14:paraId="771308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再实现 T07–T10：至少先有重复度预检、正式质检、自动修订和交付固化。</w:t>
      </w:r>
    </w:p>
    <w:p w14:paraId="4DC890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接着实现 U03 和 U05：先把已使用选题同步与自动补货跑通，这是第三阶段与文案智能体衔接的生命线。</w:t>
      </w:r>
    </w:p>
    <w:p w14:paraId="50B5C3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最后实现 U02、U04、U06、U08：再把用户反馈的删改补题和阶段重构提示做完整。</w:t>
      </w:r>
    </w:p>
    <w:p w14:paraId="2A6B1AE1">
      <w:pPr>
        <w:pStyle w:val="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对下一份文件的要求</w:t>
      </w:r>
    </w:p>
    <w:p w14:paraId="276CF6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本文件完成后，下一份最应该撰写的是《第三阶段知识字段结构表》。因为只有先把 topic_pool_records、used_topic_log、feedback_patch、refill_batch 等核心对象的字段级 schema 写清，后续的输出模板、质检标准与双智能体 Prompt 才不会打架。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006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</w:tcPr>
          <w:p w14:paraId="445D3A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下一步建议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优先撰写《第三阶段知识字段结构表》：先定字段，再定输出、评分与 Prompt。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字段表中必须把每条详细选题的结构字段、状态字段、反馈字段、已使用字段、补货字段一次性定清。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• 后续所有第三阶段文件都应严格承接本工作流文档的节点、状态与对象命名。</w:t>
            </w:r>
          </w:p>
        </w:tc>
      </w:tr>
    </w:tbl>
    <w:p w14:paraId="014BAA25">
      <w:pPr>
        <w:rPr>
          <w:rFonts w:hint="eastAsia" w:ascii="微软雅黑" w:hAnsi="微软雅黑" w:eastAsia="微软雅黑" w:cs="微软雅黑"/>
        </w:rPr>
      </w:pPr>
    </w:p>
    <w:p w14:paraId="5737E7E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【最小补充】</w:t>
      </w:r>
    </w:p>
    <w:p w14:paraId="53F35B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阶段衔接补充：本阶段负责输出用户可见结果、系统可用结构、handoff 包、版本与批次记录，并建立第四阶段调用与后续复盘入口。</w:t>
      </w:r>
    </w:p>
    <w:p w14:paraId="5277CE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判断分支补充：若用户不接受本轮结果，按照反馈类型回阶段4做局部维护，必要时回阶段2重做阶段规划，发现路线跑偏时回阶段1。</w:t>
      </w:r>
    </w:p>
    <w:p w14:paraId="7031B8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回流规则补充：第四阶段回传 used_topic_log、abandoned_topic_log、performance_feedback 后，统一从阶段4重新进入动态维护闭环。</w:t>
      </w:r>
    </w:p>
    <w:sectPr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77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1119</Words>
  <Characters>2539</Characters>
  <Lines>0</Lines>
  <Paragraphs>0</Paragraphs>
  <TotalTime>0</TotalTime>
  <ScaleCrop>false</ScaleCrop>
  <LinksUpToDate>false</LinksUpToDate>
  <CharactersWithSpaces>2698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2026-04-17T04:50:29Z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317AA3D8FC3745F39A292D40323F1E59_12</vt:lpwstr>
  </property>
</Properties>
</file>