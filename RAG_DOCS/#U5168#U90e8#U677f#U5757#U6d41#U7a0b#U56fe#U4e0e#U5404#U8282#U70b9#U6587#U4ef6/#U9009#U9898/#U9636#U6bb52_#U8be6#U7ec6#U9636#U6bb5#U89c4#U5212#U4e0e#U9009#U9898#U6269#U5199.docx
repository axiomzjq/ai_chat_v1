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E436F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阶段2_详细阶段规划与选题扩写</w:t>
      </w:r>
    </w:p>
    <w:p w14:paraId="798F145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阶段规划与扩写总规则</w:t>
      </w:r>
    </w:p>
    <w:p w14:paraId="6C67130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【来源：总控】</w:t>
      </w:r>
    </w:p>
    <w:p w14:paraId="53E54C33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T04｜详细选题草稿生成</w:t>
      </w:r>
      <w:bookmarkStart w:id="0" w:name="_GoBack"/>
      <w:bookmarkEnd w:id="0"/>
    </w:p>
    <w:p w14:paraId="5A8F3A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节点目标：按阶段扩写到每阶段至少 30 条，并生成单题字段草稿。</w:t>
      </w:r>
    </w:p>
    <w:p w14:paraId="58A9D9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输入：stage_stage_plan、raw_asset_library</w:t>
      </w:r>
    </w:p>
    <w:p w14:paraId="7EE3D6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输出：draft_topic_pool</w:t>
      </w:r>
    </w:p>
    <w:p w14:paraId="17DA4F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失败/异常条件：数量不足；单题字段缺失严重；选题明显撞题</w:t>
      </w:r>
    </w:p>
    <w:p w14:paraId="737D63B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【来源：工作流】</w:t>
      </w:r>
    </w:p>
    <w:p w14:paraId="3EAE596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T04｜阶段蓝图扩写（Stage Blueprint Expansion）</w:t>
      </w:r>
    </w:p>
    <w:p w14:paraId="2BF535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节点目标：把第二阶段每阶段的目标、内容任务和原始选题建议扩展成可生成 30 条详细选题的阶段蓝图。</w:t>
      </w:r>
    </w:p>
    <w:p w14:paraId="1777DE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触发条件：T03 完成后触发。</w:t>
      </w:r>
    </w:p>
    <w:p w14:paraId="02E0F8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主执行角色：生成智能体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AB9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9CFB9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57DAFF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558ED2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57E5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F6D76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stage_blueprint；stage_asset_packet；immutable_constraints</w:t>
            </w:r>
          </w:p>
        </w:tc>
        <w:tc>
          <w:tcPr>
            <w:tcW w:w="3249" w:type="dxa"/>
          </w:tcPr>
          <w:p w14:paraId="3A6DE3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为每个阶段定义内容任务、内容比例、爆款/转化/关系型题材配比；输出每阶段的生成边界与主题簇</w:t>
            </w:r>
          </w:p>
        </w:tc>
        <w:tc>
          <w:tcPr>
            <w:tcW w:w="3249" w:type="dxa"/>
          </w:tcPr>
          <w:p w14:paraId="39BBC4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expanded_stage_blueprint</w:t>
            </w:r>
          </w:p>
        </w:tc>
      </w:tr>
    </w:tbl>
    <w:p w14:paraId="352EB43A">
      <w:pPr>
        <w:rPr>
          <w:rFonts w:hint="eastAsia" w:ascii="微软雅黑" w:hAnsi="微软雅黑" w:eastAsia="微软雅黑" w:cs="微软雅黑"/>
        </w:rPr>
      </w:pPr>
    </w:p>
    <w:p w14:paraId="1D064F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失败/异常条件：</w:t>
      </w:r>
    </w:p>
    <w:p w14:paraId="14E750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阶段边界模糊</w:t>
      </w:r>
    </w:p>
    <w:p w14:paraId="73CD2D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主题簇过少不足以撑起 30 条</w:t>
      </w:r>
    </w:p>
    <w:p w14:paraId="235629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阶段目标与路线不一致</w:t>
      </w:r>
    </w:p>
    <w:p w14:paraId="56A184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回退/后续动作：</w:t>
      </w:r>
    </w:p>
    <w:p w14:paraId="1EA76D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进入 revise</w:t>
      </w:r>
    </w:p>
    <w:p w14:paraId="72AABD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由质检智能体返回必须补强的阶段蓝图问题</w:t>
      </w:r>
    </w:p>
    <w:p w14:paraId="427B7653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T05｜首轮详细选题批量生成（Batch Topic Generation）</w:t>
      </w:r>
    </w:p>
    <w:p w14:paraId="44934A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节点目标：为每个阶段批量生成至少 30 条详细选题，形成首版可规划选题池。</w:t>
      </w:r>
    </w:p>
    <w:p w14:paraId="09078A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触发条件：T04 通过后触发。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200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6989B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7FA824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2511A3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7425F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E0DA9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expanded_stage_blueprint；stage_asset_packet；用户表达偏好；平台/形式建议</w:t>
            </w:r>
          </w:p>
        </w:tc>
        <w:tc>
          <w:tcPr>
            <w:tcW w:w="3249" w:type="dxa"/>
          </w:tcPr>
          <w:p w14:paraId="2AE5D3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按阶段批量生成 topic_pool_records；每条题输出完整结构字段；为每条题写入来源引用与优先级</w:t>
            </w:r>
          </w:p>
        </w:tc>
        <w:tc>
          <w:tcPr>
            <w:tcW w:w="3249" w:type="dxa"/>
          </w:tcPr>
          <w:p w14:paraId="4EAFDF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topic_pool_records 初稿</w:t>
            </w:r>
          </w:p>
        </w:tc>
      </w:tr>
    </w:tbl>
    <w:p w14:paraId="59F585EA">
      <w:pPr>
        <w:rPr>
          <w:rFonts w:hint="eastAsia" w:ascii="微软雅黑" w:hAnsi="微软雅黑" w:eastAsia="微软雅黑" w:cs="微软雅黑"/>
        </w:rPr>
      </w:pPr>
    </w:p>
    <w:p w14:paraId="3F594F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每阶段不足 30 条</w:t>
      </w:r>
    </w:p>
    <w:p w14:paraId="00E5EF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仅有标题无结构字段</w:t>
      </w:r>
    </w:p>
    <w:p w14:paraId="6CA6B9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大量题目互相撞车或明显不像用户本人</w:t>
      </w:r>
    </w:p>
    <w:p w14:paraId="0970D0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进入 T07 去重与差异化校验</w:t>
      </w:r>
    </w:p>
    <w:p w14:paraId="4E8E10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必要时先由生成智能体局部补足数量</w:t>
      </w:r>
    </w:p>
    <w:p w14:paraId="4D11D31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T06｜详细字段补全与展示封装（Field Completion &amp; Packaging）</w:t>
      </w:r>
    </w:p>
    <w:p w14:paraId="15C86E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节点目标：检查并补齐每条选题的结构字段，把初稿封装成用户可读、文案智能体可读的 planning_bundle。</w:t>
      </w:r>
    </w:p>
    <w:p w14:paraId="2FAD0C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触发条件：T05 生成后触发。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6F4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69EAC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1AF10A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49B724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0C03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FF2A8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topic_pool_records 初稿；输出模板（后续文件）</w:t>
            </w:r>
          </w:p>
        </w:tc>
        <w:tc>
          <w:tcPr>
            <w:tcW w:w="3249" w:type="dxa"/>
          </w:tcPr>
          <w:p w14:paraId="530A9C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补齐缺少的钩子、开头、收尾、平台/形式等字段；生成分阶段视图、优先级视图、执行视图</w:t>
            </w:r>
          </w:p>
        </w:tc>
        <w:tc>
          <w:tcPr>
            <w:tcW w:w="3249" w:type="dxa"/>
          </w:tcPr>
          <w:p w14:paraId="3220F5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planning_bundle 初稿</w:t>
            </w:r>
          </w:p>
        </w:tc>
      </w:tr>
    </w:tbl>
    <w:p w14:paraId="08871565">
      <w:pPr>
        <w:rPr>
          <w:rFonts w:hint="eastAsia" w:ascii="微软雅黑" w:hAnsi="微软雅黑" w:eastAsia="微软雅黑" w:cs="微软雅黑"/>
        </w:rPr>
      </w:pPr>
    </w:p>
    <w:p w14:paraId="4FFF63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字段缺漏严重</w:t>
      </w:r>
    </w:p>
    <w:p w14:paraId="10628A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视图与原始记录不一致</w:t>
      </w:r>
    </w:p>
    <w:p w14:paraId="590D34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优先级或平台建议失真</w:t>
      </w:r>
    </w:p>
    <w:p w14:paraId="238AA1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转入质检，若问题集中在少量条目则局部返修</w:t>
      </w:r>
    </w:p>
    <w:p w14:paraId="5F15BB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【最小补充】</w:t>
      </w:r>
    </w:p>
    <w:p w14:paraId="409EC0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阶段衔接补充：本阶段完成后，应输出 per_stage_topic_pool、topic_card_records、priority_map 与 planning_bundle 草稿，供阶段3做结果验收。</w:t>
      </w:r>
    </w:p>
    <w:p w14:paraId="314985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判断分支补充：若阶段蓝图不清、阶段目标不足以支撑每阶段30条、单题字段缺失严重或排序结构不可用，则不得进入阶段3。</w:t>
      </w:r>
    </w:p>
    <w:p w14:paraId="76665A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回流规则补充：阶段3若返回 revise / replace / regenerate_partial / de-duplicate，统一回流本阶段完成局部重写，不默认整池重做。</w:t>
      </w:r>
    </w:p>
    <w:p w14:paraId="10AB96F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生成智能体执行指令</w:t>
      </w:r>
    </w:p>
    <w:p w14:paraId="0358C19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【来源：总控】</w:t>
      </w:r>
    </w:p>
    <w:p w14:paraId="1A66E688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16.1 首次详细规划模式</w:t>
      </w:r>
    </w:p>
    <w:p w14:paraId="3F6FEB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先调用输入校验子流程，确认上游结果齐备。</w:t>
      </w:r>
    </w:p>
    <w:p w14:paraId="4AA123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再调用生成智能体做阶段承接与单题扩写。</w:t>
      </w:r>
    </w:p>
    <w:p w14:paraId="6E1D21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随后调用质检智能体做路线/数量/结构/重复度检查。</w:t>
      </w:r>
    </w:p>
    <w:p w14:paraId="6F4144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根据反馈自动触发局部修订，直至通过放行门。</w:t>
      </w:r>
    </w:p>
    <w:p w14:paraId="69CDB17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【来源：生成】</w:t>
      </w:r>
    </w:p>
    <w:p w14:paraId="5D1A672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生成智能体总控 System Prompt（可直接复制）</w:t>
      </w:r>
    </w:p>
    <w:p w14:paraId="01C07D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你是“第三阶段内容阶段选题详细规划与动态维护系统”的生成智能体。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你的职责不是简单批量生成标题，而是基于前两阶段已经确认的用户信息、访谈结果、定位报告、阶段规划与内容资产库，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持续维护一个可直接被第四阶段文案智能体调用的“详细选题规划池”。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你的核心任务有五件：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1. 在首次详细规划模式下，把第二阶段每阶段不少于20条的阶段选题扩写为每阶段不少于30条的详细选题；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2. 为每条题补全完整结构字段，包括标题、一句话说明、爆款类型、爆款点、核心冲突/好奇点/反差点、3秒钩子、开头设计、收尾设计、互动或转化引导、适合平台/形式等；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3. 在动态维护模式下，根据用户反馈执行删题、改题、补题、替换和优先级调整；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4. 接收第四阶段文案智能体回传的已使用题记录，把已使用题从当前规划池中移出，并在必要时自动补货；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5. 始终保持 ToB / ToC 主路线一致、阶段目标一致、人物表达风格一致，并为质检智能体提供可追溯的生成说明。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你必须遵守以下规则：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第三阶段不重新做人设与定位判断，只承接并细化前两阶段结果；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所有选题都必须先通过路线一致性，再做爆款结构优化；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规划池不等于历史库，已使用题必须移出当前规划池，但不得永久删除历史记录；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用户明确反馈优先于原始规划，但不得为了迎合反馈而破坏主路线或阶段目标；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若局部反馈可解决问题，优先局部改写和局部补货，不做整池推倒重来；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禁止输出大量同质化、模板化、仅换词不换意的题；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禁止为凑够30条而生成模糊题、空泛题、与人物不匹配的题；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禁止把 ToB 写成泛情绪流量玩法，也禁止把 ToC 写成企业宣传提案。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你输出的每一轮结果都必须同时满足：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对用户和运营可读；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对质检智能体可审；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对文案智能体可调用；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- 对控制层可维护。</w:t>
      </w:r>
    </w:p>
    <w:p w14:paraId="123A385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子 Prompt 与节点级执行指令</w:t>
      </w:r>
    </w:p>
    <w:p w14:paraId="2C2D6B4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T04｜阶段选题扩写 Prompt</w:t>
      </w:r>
    </w:p>
    <w:p w14:paraId="1B763D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用于首次详细规划模式下，把某一阶段从“阶段级方向”扩写为“30条详细选题池”。</w:t>
      </w:r>
    </w:p>
    <w:p w14:paraId="1D101E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你当前的任务是：在既定主路线、阶段目标与人物风格不变的前提下，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把【当前阶段】的阶段级选题建议扩写为不少于30条可直接进入文案智能体的详细选题。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要求：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1. 每条题必须具备完整结构字段；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2. 每条题都要说明为什么适合这个阶段；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3. 明显区分爆款优先 / 转化优先 / 信任优先 / 教育优先等题型；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4. 避免同质化，不得只做标题近义改写；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5. 同时生成替补题方向，为后续补货做准备。</w:t>
      </w:r>
    </w:p>
    <w:p w14:paraId="341D85D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详细选题扩写规则</w:t>
      </w:r>
    </w:p>
    <w:p w14:paraId="44D27FF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单题必须包含的结构字段</w:t>
      </w:r>
    </w:p>
    <w:p w14:paraId="5E4CB5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topic_id / stage_id / route_mode / topic_status</w:t>
      </w:r>
    </w:p>
    <w:p w14:paraId="32FA8B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选题标题</w:t>
      </w:r>
    </w:p>
    <w:p w14:paraId="0F2752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选题一句话说明</w:t>
      </w:r>
    </w:p>
    <w:p w14:paraId="5F8DEF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爆款类型</w:t>
      </w:r>
    </w:p>
    <w:p w14:paraId="6BB173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爆款点</w:t>
      </w:r>
    </w:p>
    <w:p w14:paraId="7DADF3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核心冲突 / 好奇点 / 反差点</w:t>
      </w:r>
    </w:p>
    <w:p w14:paraId="24EE4F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3 秒钩子</w:t>
      </w:r>
    </w:p>
    <w:p w14:paraId="21D2BB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开头设计</w:t>
      </w:r>
    </w:p>
    <w:p w14:paraId="01AAA7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收尾设计</w:t>
      </w:r>
    </w:p>
    <w:p w14:paraId="18AA7B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互动或转化引导</w:t>
      </w:r>
    </w:p>
    <w:p w14:paraId="6F49B9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更适合的平台 / 形式</w:t>
      </w:r>
    </w:p>
    <w:p w14:paraId="5C156E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优先级</w:t>
      </w:r>
    </w:p>
    <w:p w14:paraId="45ECB7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来源依据（人物/故事/认知/资料/阶段目标）</w:t>
      </w:r>
    </w:p>
    <w:p w14:paraId="192240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是否适合直接送文案智能体</w:t>
      </w:r>
    </w:p>
    <w:p w14:paraId="08A10C5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10.2 扩写时的结构原则</w:t>
      </w:r>
    </w:p>
    <w:p w14:paraId="34AF89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同一阶段内部必须形成题型梯度，而不是 30 条都在讲一个角度。</w:t>
      </w:r>
    </w:p>
    <w:p w14:paraId="66F9B3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标题不是唯一中心，更重要的是“为什么这个题在这个阶段成立”。</w:t>
      </w:r>
    </w:p>
    <w:p w14:paraId="5F830F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爆款结构字段必须服务执行，而不是堆砌营销术语。</w:t>
      </w:r>
    </w:p>
    <w:p w14:paraId="6A6135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ToB 路线应多用案例、决策、行业判断、客户视角、咨询前教育；ToC 路线应多用共鸣、变化、结果感、行动欲与自我代入。</w:t>
      </w:r>
    </w:p>
    <w:p w14:paraId="58E6C4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同一主题如果可拆成多个子题，必须确保切口不同、目标不同、钩子不同。</w:t>
      </w:r>
    </w:p>
    <w:p w14:paraId="5B406A9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【最小补充】</w:t>
      </w:r>
    </w:p>
    <w:p w14:paraId="63DCA0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阶段衔接补充：本阶段完成后，应输出 per_stage_topic_pool、topic_card_records、priority_map 与 planning_bundle 草稿，供阶段3做结果验收。</w:t>
      </w:r>
    </w:p>
    <w:p w14:paraId="419934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判断分支补充：若阶段蓝图不清、阶段目标不足以支撑每阶段30条、单题字段缺失严重或排序结构不可用，则不得进入阶段3。</w:t>
      </w:r>
    </w:p>
    <w:p w14:paraId="0A5CE0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回流规则补充：阶段3若返回 revise / replace / regenerate_partial / de-duplicate，统一回流本阶段完成局部重写，不默认整池重做。</w:t>
      </w:r>
    </w:p>
    <w:p w14:paraId="05F4748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详细字段与扩写要求</w:t>
      </w:r>
    </w:p>
    <w:p w14:paraId="39DB00D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【来源：字段表】</w:t>
      </w:r>
    </w:p>
    <w:p w14:paraId="23BD359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C｜阶段规划框架字段</w:t>
      </w:r>
    </w:p>
    <w:p w14:paraId="0466AD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模块目标：定义阶段本身，而不是具体某条题目。第三阶段必须先清楚“每个阶段在做什么”，再去写这个阶段的 30 条详细选题。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3393"/>
        <w:gridCol w:w="792"/>
        <w:gridCol w:w="792"/>
        <w:gridCol w:w="792"/>
        <w:gridCol w:w="1520"/>
        <w:gridCol w:w="994"/>
        <w:gridCol w:w="792"/>
      </w:tblGrid>
      <w:tr w14:paraId="48BC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AE5E0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21FE67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3248F9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0AD19C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0E007E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0D696A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671915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1AEB98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518DF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5B3BE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C01</w:t>
            </w:r>
          </w:p>
        </w:tc>
        <w:tc>
          <w:tcPr>
            <w:tcW w:w="1218" w:type="dxa"/>
          </w:tcPr>
          <w:p w14:paraId="11EDAE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stage_id</w:t>
            </w:r>
          </w:p>
        </w:tc>
        <w:tc>
          <w:tcPr>
            <w:tcW w:w="1218" w:type="dxa"/>
          </w:tcPr>
          <w:p w14:paraId="085526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6DE8C0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01F028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7D8F18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阶段唯一标识。</w:t>
            </w:r>
          </w:p>
        </w:tc>
        <w:tc>
          <w:tcPr>
            <w:tcW w:w="1218" w:type="dxa"/>
          </w:tcPr>
          <w:p w14:paraId="409B36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S1</w:t>
            </w:r>
          </w:p>
        </w:tc>
        <w:tc>
          <w:tcPr>
            <w:tcW w:w="1218" w:type="dxa"/>
          </w:tcPr>
          <w:p w14:paraId="1492BE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阶段归属</w:t>
            </w:r>
          </w:p>
        </w:tc>
      </w:tr>
      <w:tr w14:paraId="76BA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69432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C02</w:t>
            </w:r>
          </w:p>
        </w:tc>
        <w:tc>
          <w:tcPr>
            <w:tcW w:w="1218" w:type="dxa"/>
          </w:tcPr>
          <w:p w14:paraId="27391C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stage_name</w:t>
            </w:r>
          </w:p>
        </w:tc>
        <w:tc>
          <w:tcPr>
            <w:tcW w:w="1218" w:type="dxa"/>
          </w:tcPr>
          <w:p w14:paraId="5DB9B3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04DC02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24E0D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上游/系统</w:t>
            </w:r>
          </w:p>
        </w:tc>
        <w:tc>
          <w:tcPr>
            <w:tcW w:w="1218" w:type="dxa"/>
          </w:tcPr>
          <w:p w14:paraId="66D577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阶段名称。</w:t>
            </w:r>
          </w:p>
        </w:tc>
        <w:tc>
          <w:tcPr>
            <w:tcW w:w="1218" w:type="dxa"/>
          </w:tcPr>
          <w:p w14:paraId="1C96A3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认知建立期</w:t>
            </w:r>
          </w:p>
        </w:tc>
        <w:tc>
          <w:tcPr>
            <w:tcW w:w="1218" w:type="dxa"/>
          </w:tcPr>
          <w:p w14:paraId="35DA08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用户可见标题</w:t>
            </w:r>
          </w:p>
        </w:tc>
      </w:tr>
      <w:tr w14:paraId="3BA8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541A6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C03</w:t>
            </w:r>
          </w:p>
        </w:tc>
        <w:tc>
          <w:tcPr>
            <w:tcW w:w="1218" w:type="dxa"/>
          </w:tcPr>
          <w:p w14:paraId="471291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stage_order</w:t>
            </w:r>
          </w:p>
        </w:tc>
        <w:tc>
          <w:tcPr>
            <w:tcW w:w="1218" w:type="dxa"/>
          </w:tcPr>
          <w:p w14:paraId="370FC3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</w:t>
            </w:r>
          </w:p>
        </w:tc>
        <w:tc>
          <w:tcPr>
            <w:tcW w:w="1218" w:type="dxa"/>
          </w:tcPr>
          <w:p w14:paraId="6933E3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54AA87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747D97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阶段顺序。</w:t>
            </w:r>
          </w:p>
        </w:tc>
        <w:tc>
          <w:tcPr>
            <w:tcW w:w="1218" w:type="dxa"/>
          </w:tcPr>
          <w:p w14:paraId="6816A2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1218" w:type="dxa"/>
          </w:tcPr>
          <w:p w14:paraId="64F730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排序</w:t>
            </w:r>
          </w:p>
        </w:tc>
      </w:tr>
      <w:tr w14:paraId="383BB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DE4E5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C04</w:t>
            </w:r>
          </w:p>
        </w:tc>
        <w:tc>
          <w:tcPr>
            <w:tcW w:w="1218" w:type="dxa"/>
          </w:tcPr>
          <w:p w14:paraId="3588E6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stage_goal</w:t>
            </w:r>
          </w:p>
        </w:tc>
        <w:tc>
          <w:tcPr>
            <w:tcW w:w="1218" w:type="dxa"/>
          </w:tcPr>
          <w:p w14:paraId="43DBFA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2E060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4020D2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上游</w:t>
            </w:r>
          </w:p>
        </w:tc>
        <w:tc>
          <w:tcPr>
            <w:tcW w:w="1218" w:type="dxa"/>
          </w:tcPr>
          <w:p w14:paraId="146B0F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本阶段核心目标。</w:t>
            </w:r>
          </w:p>
        </w:tc>
        <w:tc>
          <w:tcPr>
            <w:tcW w:w="1218" w:type="dxa"/>
          </w:tcPr>
          <w:p w14:paraId="42C529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让目标客户先相信你懂行业与客户</w:t>
            </w:r>
          </w:p>
        </w:tc>
        <w:tc>
          <w:tcPr>
            <w:tcW w:w="1218" w:type="dxa"/>
          </w:tcPr>
          <w:p w14:paraId="318CAA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扩写方向</w:t>
            </w:r>
          </w:p>
        </w:tc>
      </w:tr>
      <w:tr w14:paraId="2CBE4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998D0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C05</w:t>
            </w:r>
          </w:p>
        </w:tc>
        <w:tc>
          <w:tcPr>
            <w:tcW w:w="1218" w:type="dxa"/>
          </w:tcPr>
          <w:p w14:paraId="334D40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stage_target_audience</w:t>
            </w:r>
          </w:p>
        </w:tc>
        <w:tc>
          <w:tcPr>
            <w:tcW w:w="1218" w:type="dxa"/>
          </w:tcPr>
          <w:p w14:paraId="71D090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0E2C0E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3827D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上游</w:t>
            </w:r>
          </w:p>
        </w:tc>
        <w:tc>
          <w:tcPr>
            <w:tcW w:w="1218" w:type="dxa"/>
          </w:tcPr>
          <w:p w14:paraId="4559F9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本阶段重点打到的人。</w:t>
            </w:r>
          </w:p>
        </w:tc>
        <w:tc>
          <w:tcPr>
            <w:tcW w:w="1218" w:type="dxa"/>
          </w:tcPr>
          <w:p w14:paraId="2DE672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创始人/品牌负责人</w:t>
            </w:r>
          </w:p>
        </w:tc>
        <w:tc>
          <w:tcPr>
            <w:tcW w:w="1218" w:type="dxa"/>
          </w:tcPr>
          <w:p w14:paraId="63E91D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选题指向</w:t>
            </w:r>
          </w:p>
        </w:tc>
      </w:tr>
      <w:tr w14:paraId="6596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2EBD1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C06</w:t>
            </w:r>
          </w:p>
        </w:tc>
        <w:tc>
          <w:tcPr>
            <w:tcW w:w="1218" w:type="dxa"/>
          </w:tcPr>
          <w:p w14:paraId="51229F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stage_content_focus</w:t>
            </w:r>
          </w:p>
        </w:tc>
        <w:tc>
          <w:tcPr>
            <w:tcW w:w="1218" w:type="dxa"/>
          </w:tcPr>
          <w:p w14:paraId="4D6A9CE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0EC915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4531DA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上游</w:t>
            </w:r>
          </w:p>
        </w:tc>
        <w:tc>
          <w:tcPr>
            <w:tcW w:w="1218" w:type="dxa"/>
          </w:tcPr>
          <w:p w14:paraId="08E12B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本阶段重点内容类型。</w:t>
            </w:r>
          </w:p>
        </w:tc>
        <w:tc>
          <w:tcPr>
            <w:tcW w:w="1218" w:type="dxa"/>
          </w:tcPr>
          <w:p w14:paraId="40EEF5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行业判断、常见误区、方法论</w:t>
            </w:r>
          </w:p>
        </w:tc>
        <w:tc>
          <w:tcPr>
            <w:tcW w:w="1218" w:type="dxa"/>
          </w:tcPr>
          <w:p w14:paraId="4864AC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题型分布</w:t>
            </w:r>
          </w:p>
        </w:tc>
      </w:tr>
      <w:tr w14:paraId="001B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84036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C07</w:t>
            </w:r>
          </w:p>
        </w:tc>
        <w:tc>
          <w:tcPr>
            <w:tcW w:w="1218" w:type="dxa"/>
          </w:tcPr>
          <w:p w14:paraId="1A182C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stage_conversion_role</w:t>
            </w:r>
          </w:p>
        </w:tc>
        <w:tc>
          <w:tcPr>
            <w:tcW w:w="1218" w:type="dxa"/>
          </w:tcPr>
          <w:p w14:paraId="2682D4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01AE49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499EC2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上游</w:t>
            </w:r>
          </w:p>
        </w:tc>
        <w:tc>
          <w:tcPr>
            <w:tcW w:w="1218" w:type="dxa"/>
          </w:tcPr>
          <w:p w14:paraId="6814E5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awareness / trust / consult / conversion。</w:t>
            </w:r>
          </w:p>
        </w:tc>
        <w:tc>
          <w:tcPr>
            <w:tcW w:w="1218" w:type="dxa"/>
          </w:tcPr>
          <w:p w14:paraId="7CA267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trust</w:t>
            </w:r>
          </w:p>
        </w:tc>
        <w:tc>
          <w:tcPr>
            <w:tcW w:w="1218" w:type="dxa"/>
          </w:tcPr>
          <w:p w14:paraId="77C9D8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商业意图</w:t>
            </w:r>
          </w:p>
        </w:tc>
      </w:tr>
      <w:tr w14:paraId="3816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0B4E8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C08</w:t>
            </w:r>
          </w:p>
        </w:tc>
        <w:tc>
          <w:tcPr>
            <w:tcW w:w="1218" w:type="dxa"/>
          </w:tcPr>
          <w:p w14:paraId="7C9FDB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stage_topic_quota</w:t>
            </w:r>
          </w:p>
        </w:tc>
        <w:tc>
          <w:tcPr>
            <w:tcW w:w="1218" w:type="dxa"/>
          </w:tcPr>
          <w:p w14:paraId="5A7FBB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</w:t>
            </w:r>
          </w:p>
        </w:tc>
        <w:tc>
          <w:tcPr>
            <w:tcW w:w="1218" w:type="dxa"/>
          </w:tcPr>
          <w:p w14:paraId="47521F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206A92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08D5C8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本阶段目标选题数，默认 30。</w:t>
            </w:r>
          </w:p>
        </w:tc>
        <w:tc>
          <w:tcPr>
            <w:tcW w:w="1218" w:type="dxa"/>
          </w:tcPr>
          <w:p w14:paraId="4218E2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</w:t>
            </w:r>
          </w:p>
        </w:tc>
        <w:tc>
          <w:tcPr>
            <w:tcW w:w="1218" w:type="dxa"/>
          </w:tcPr>
          <w:p w14:paraId="6FDE66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数量硬门槛</w:t>
            </w:r>
          </w:p>
        </w:tc>
      </w:tr>
      <w:tr w14:paraId="3827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A5E85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C09</w:t>
            </w:r>
          </w:p>
        </w:tc>
        <w:tc>
          <w:tcPr>
            <w:tcW w:w="1218" w:type="dxa"/>
          </w:tcPr>
          <w:p w14:paraId="4C1301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stage_platform_bias</w:t>
            </w:r>
          </w:p>
        </w:tc>
        <w:tc>
          <w:tcPr>
            <w:tcW w:w="1218" w:type="dxa"/>
          </w:tcPr>
          <w:p w14:paraId="6230FC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6EA46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387AC9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上游</w:t>
            </w:r>
          </w:p>
        </w:tc>
        <w:tc>
          <w:tcPr>
            <w:tcW w:w="1218" w:type="dxa"/>
          </w:tcPr>
          <w:p w14:paraId="057ED3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本阶段更偏哪些平台和形式。</w:t>
            </w:r>
          </w:p>
        </w:tc>
        <w:tc>
          <w:tcPr>
            <w:tcW w:w="1218" w:type="dxa"/>
          </w:tcPr>
          <w:p w14:paraId="61786E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视频号口播优先</w:t>
            </w:r>
          </w:p>
        </w:tc>
        <w:tc>
          <w:tcPr>
            <w:tcW w:w="1218" w:type="dxa"/>
          </w:tcPr>
          <w:p w14:paraId="58AF2A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平台偏置</w:t>
            </w:r>
          </w:p>
        </w:tc>
      </w:tr>
      <w:tr w14:paraId="410D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BEB80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C10</w:t>
            </w:r>
          </w:p>
        </w:tc>
        <w:tc>
          <w:tcPr>
            <w:tcW w:w="1218" w:type="dxa"/>
          </w:tcPr>
          <w:p w14:paraId="3FD1AD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stage_not_recommended_types</w:t>
            </w:r>
          </w:p>
        </w:tc>
        <w:tc>
          <w:tcPr>
            <w:tcW w:w="1218" w:type="dxa"/>
          </w:tcPr>
          <w:p w14:paraId="5C59F6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E2724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107DD9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上游</w:t>
            </w:r>
          </w:p>
        </w:tc>
        <w:tc>
          <w:tcPr>
            <w:tcW w:w="1218" w:type="dxa"/>
          </w:tcPr>
          <w:p w14:paraId="1F7E94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本阶段不建议大量出现的题型。</w:t>
            </w:r>
          </w:p>
        </w:tc>
        <w:tc>
          <w:tcPr>
            <w:tcW w:w="1218" w:type="dxa"/>
          </w:tcPr>
          <w:p w14:paraId="2ADCD6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过强成交型题</w:t>
            </w:r>
          </w:p>
        </w:tc>
        <w:tc>
          <w:tcPr>
            <w:tcW w:w="1218" w:type="dxa"/>
          </w:tcPr>
          <w:p w14:paraId="6663D4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防跑偏</w:t>
            </w:r>
          </w:p>
        </w:tc>
      </w:tr>
      <w:tr w14:paraId="7B46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F58FC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C11</w:t>
            </w:r>
          </w:p>
        </w:tc>
        <w:tc>
          <w:tcPr>
            <w:tcW w:w="1218" w:type="dxa"/>
          </w:tcPr>
          <w:p w14:paraId="2023AA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stage_refill_threshold</w:t>
            </w:r>
          </w:p>
        </w:tc>
        <w:tc>
          <w:tcPr>
            <w:tcW w:w="1218" w:type="dxa"/>
          </w:tcPr>
          <w:p w14:paraId="5BC722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</w:t>
            </w:r>
          </w:p>
        </w:tc>
        <w:tc>
          <w:tcPr>
            <w:tcW w:w="1218" w:type="dxa"/>
          </w:tcPr>
          <w:p w14:paraId="32CC75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2624D1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3FDF37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低于多少条时触发补货。</w:t>
            </w:r>
          </w:p>
        </w:tc>
        <w:tc>
          <w:tcPr>
            <w:tcW w:w="1218" w:type="dxa"/>
          </w:tcPr>
          <w:p w14:paraId="667DD1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24</w:t>
            </w:r>
          </w:p>
        </w:tc>
        <w:tc>
          <w:tcPr>
            <w:tcW w:w="1218" w:type="dxa"/>
          </w:tcPr>
          <w:p w14:paraId="736DBE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补货阈值</w:t>
            </w:r>
          </w:p>
        </w:tc>
      </w:tr>
      <w:tr w14:paraId="7852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870C9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C12</w:t>
            </w:r>
          </w:p>
        </w:tc>
        <w:tc>
          <w:tcPr>
            <w:tcW w:w="1218" w:type="dxa"/>
          </w:tcPr>
          <w:p w14:paraId="02D576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stage_status</w:t>
            </w:r>
          </w:p>
        </w:tc>
        <w:tc>
          <w:tcPr>
            <w:tcW w:w="1218" w:type="dxa"/>
          </w:tcPr>
          <w:p w14:paraId="309AB5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3A2FE2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5467DB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4B75B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active / paused / completed / archived。</w:t>
            </w:r>
          </w:p>
        </w:tc>
        <w:tc>
          <w:tcPr>
            <w:tcW w:w="1218" w:type="dxa"/>
          </w:tcPr>
          <w:p w14:paraId="4EC335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active</w:t>
            </w:r>
          </w:p>
        </w:tc>
        <w:tc>
          <w:tcPr>
            <w:tcW w:w="1218" w:type="dxa"/>
          </w:tcPr>
          <w:p w14:paraId="7CB694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阶段可用性</w:t>
            </w:r>
          </w:p>
        </w:tc>
      </w:tr>
    </w:tbl>
    <w:p w14:paraId="58FB818C">
      <w:pPr>
        <w:rPr>
          <w:rFonts w:hint="eastAsia" w:ascii="微软雅黑" w:hAnsi="微软雅黑" w:eastAsia="微软雅黑" w:cs="微软雅黑"/>
        </w:rPr>
      </w:pPr>
    </w:p>
    <w:p w14:paraId="1CAED06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D｜详细选题核心字段</w:t>
      </w:r>
    </w:p>
    <w:p w14:paraId="11E150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模块目标：定义“每条题目”的基础身份信息。第三阶段里的选题不是标题集合，而是一种被长期维护的内容对象。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204"/>
        <w:gridCol w:w="919"/>
        <w:gridCol w:w="919"/>
        <w:gridCol w:w="919"/>
        <w:gridCol w:w="1646"/>
        <w:gridCol w:w="1442"/>
        <w:gridCol w:w="920"/>
      </w:tblGrid>
      <w:tr w14:paraId="05488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67516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066F86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6DF20D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04A180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7757E1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6725B6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7536F2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1A8337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29FB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12877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D01</w:t>
            </w:r>
          </w:p>
        </w:tc>
        <w:tc>
          <w:tcPr>
            <w:tcW w:w="1218" w:type="dxa"/>
          </w:tcPr>
          <w:p w14:paraId="127D24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topic_id</w:t>
            </w:r>
          </w:p>
        </w:tc>
        <w:tc>
          <w:tcPr>
            <w:tcW w:w="1218" w:type="dxa"/>
          </w:tcPr>
          <w:p w14:paraId="27DAC5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57EDAA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39057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750A0C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选题唯一 ID。</w:t>
            </w:r>
          </w:p>
        </w:tc>
        <w:tc>
          <w:tcPr>
            <w:tcW w:w="1218" w:type="dxa"/>
          </w:tcPr>
          <w:p w14:paraId="1082BE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T-S1-001</w:t>
            </w:r>
          </w:p>
        </w:tc>
        <w:tc>
          <w:tcPr>
            <w:tcW w:w="1218" w:type="dxa"/>
          </w:tcPr>
          <w:p w14:paraId="026BCA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</w:t>
            </w:r>
          </w:p>
        </w:tc>
      </w:tr>
      <w:tr w14:paraId="41D0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255FF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D02</w:t>
            </w:r>
          </w:p>
        </w:tc>
        <w:tc>
          <w:tcPr>
            <w:tcW w:w="1218" w:type="dxa"/>
          </w:tcPr>
          <w:p w14:paraId="5692F4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topic_title</w:t>
            </w:r>
          </w:p>
        </w:tc>
        <w:tc>
          <w:tcPr>
            <w:tcW w:w="1218" w:type="dxa"/>
          </w:tcPr>
          <w:p w14:paraId="1B4074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10071C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56515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3E7117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用户可见标题。</w:t>
            </w:r>
          </w:p>
        </w:tc>
        <w:tc>
          <w:tcPr>
            <w:tcW w:w="1218" w:type="dxa"/>
          </w:tcPr>
          <w:p w14:paraId="1C650A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展厅不是装修，老板别再按装修逻辑做展厅</w:t>
            </w:r>
          </w:p>
        </w:tc>
        <w:tc>
          <w:tcPr>
            <w:tcW w:w="1218" w:type="dxa"/>
          </w:tcPr>
          <w:p w14:paraId="26D7B5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标题展示</w:t>
            </w:r>
          </w:p>
        </w:tc>
      </w:tr>
      <w:tr w14:paraId="1FF1F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225FD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D03</w:t>
            </w:r>
          </w:p>
        </w:tc>
        <w:tc>
          <w:tcPr>
            <w:tcW w:w="1218" w:type="dxa"/>
          </w:tcPr>
          <w:p w14:paraId="028963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topic_one_line_desc</w:t>
            </w:r>
          </w:p>
        </w:tc>
        <w:tc>
          <w:tcPr>
            <w:tcW w:w="1218" w:type="dxa"/>
          </w:tcPr>
          <w:p w14:paraId="1285AE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0531D6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7E4CB2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7CCFBE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一句话说明这条题讲什么。</w:t>
            </w:r>
          </w:p>
        </w:tc>
        <w:tc>
          <w:tcPr>
            <w:tcW w:w="1218" w:type="dxa"/>
          </w:tcPr>
          <w:p w14:paraId="051A2A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用一个常见误区切入，解释展厅的本质是信任展示系统</w:t>
            </w:r>
          </w:p>
        </w:tc>
        <w:tc>
          <w:tcPr>
            <w:tcW w:w="1218" w:type="dxa"/>
          </w:tcPr>
          <w:p w14:paraId="2C4289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快速理解</w:t>
            </w:r>
          </w:p>
        </w:tc>
      </w:tr>
      <w:tr w14:paraId="0114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FD61A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D04</w:t>
            </w:r>
          </w:p>
        </w:tc>
        <w:tc>
          <w:tcPr>
            <w:tcW w:w="1218" w:type="dxa"/>
          </w:tcPr>
          <w:p w14:paraId="0D2C9B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stage_id</w:t>
            </w:r>
          </w:p>
        </w:tc>
        <w:tc>
          <w:tcPr>
            <w:tcW w:w="1218" w:type="dxa"/>
          </w:tcPr>
          <w:p w14:paraId="08C43E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3A4836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033D50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842AD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所属阶段。</w:t>
            </w:r>
          </w:p>
        </w:tc>
        <w:tc>
          <w:tcPr>
            <w:tcW w:w="1218" w:type="dxa"/>
          </w:tcPr>
          <w:p w14:paraId="689EA1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S1</w:t>
            </w:r>
          </w:p>
        </w:tc>
        <w:tc>
          <w:tcPr>
            <w:tcW w:w="1218" w:type="dxa"/>
          </w:tcPr>
          <w:p w14:paraId="5864B9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阶段归属</w:t>
            </w:r>
          </w:p>
        </w:tc>
      </w:tr>
      <w:tr w14:paraId="575A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81D37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D05</w:t>
            </w:r>
          </w:p>
        </w:tc>
        <w:tc>
          <w:tcPr>
            <w:tcW w:w="1218" w:type="dxa"/>
          </w:tcPr>
          <w:p w14:paraId="6F11E4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route_type</w:t>
            </w:r>
          </w:p>
        </w:tc>
        <w:tc>
          <w:tcPr>
            <w:tcW w:w="1218" w:type="dxa"/>
          </w:tcPr>
          <w:p w14:paraId="5CC408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6F9E07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2965F0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上游</w:t>
            </w:r>
          </w:p>
        </w:tc>
        <w:tc>
          <w:tcPr>
            <w:tcW w:w="1218" w:type="dxa"/>
          </w:tcPr>
          <w:p w14:paraId="1BA32F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TobFounder / TocPersonal。</w:t>
            </w:r>
          </w:p>
        </w:tc>
        <w:tc>
          <w:tcPr>
            <w:tcW w:w="1218" w:type="dxa"/>
          </w:tcPr>
          <w:p w14:paraId="108CEC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TobFounder</w:t>
            </w:r>
          </w:p>
        </w:tc>
        <w:tc>
          <w:tcPr>
            <w:tcW w:w="1218" w:type="dxa"/>
          </w:tcPr>
          <w:p w14:paraId="69015E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路线一致性</w:t>
            </w:r>
          </w:p>
        </w:tc>
      </w:tr>
      <w:tr w14:paraId="3214E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665E8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D06</w:t>
            </w:r>
          </w:p>
        </w:tc>
        <w:tc>
          <w:tcPr>
            <w:tcW w:w="1218" w:type="dxa"/>
          </w:tcPr>
          <w:p w14:paraId="50F3F2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topic_category</w:t>
            </w:r>
          </w:p>
        </w:tc>
        <w:tc>
          <w:tcPr>
            <w:tcW w:w="1218" w:type="dxa"/>
          </w:tcPr>
          <w:p w14:paraId="1F8D7D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3E881E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C7141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29B3DB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案例 / 误区 / 方法 / 决策 / 反常识 / 故事 / FAQ 等。</w:t>
            </w:r>
          </w:p>
        </w:tc>
        <w:tc>
          <w:tcPr>
            <w:tcW w:w="1218" w:type="dxa"/>
          </w:tcPr>
          <w:p w14:paraId="50E946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误区</w:t>
            </w:r>
          </w:p>
        </w:tc>
        <w:tc>
          <w:tcPr>
            <w:tcW w:w="1218" w:type="dxa"/>
          </w:tcPr>
          <w:p w14:paraId="1D6AE4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类别筛选</w:t>
            </w:r>
          </w:p>
        </w:tc>
      </w:tr>
      <w:tr w14:paraId="29D53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0A20B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D07</w:t>
            </w:r>
          </w:p>
        </w:tc>
        <w:tc>
          <w:tcPr>
            <w:tcW w:w="1218" w:type="dxa"/>
          </w:tcPr>
          <w:p w14:paraId="6FFA17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priority_level</w:t>
            </w:r>
          </w:p>
        </w:tc>
        <w:tc>
          <w:tcPr>
            <w:tcW w:w="1218" w:type="dxa"/>
          </w:tcPr>
          <w:p w14:paraId="0FA31E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0AD22D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00A8C7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生成/质检</w:t>
            </w:r>
          </w:p>
        </w:tc>
        <w:tc>
          <w:tcPr>
            <w:tcW w:w="1218" w:type="dxa"/>
          </w:tcPr>
          <w:p w14:paraId="5F8652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P1 / P2 / P3。</w:t>
            </w:r>
          </w:p>
        </w:tc>
        <w:tc>
          <w:tcPr>
            <w:tcW w:w="1218" w:type="dxa"/>
          </w:tcPr>
          <w:p w14:paraId="7B0815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P1</w:t>
            </w:r>
          </w:p>
        </w:tc>
        <w:tc>
          <w:tcPr>
            <w:tcW w:w="1218" w:type="dxa"/>
          </w:tcPr>
          <w:p w14:paraId="2F24CF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先发建议</w:t>
            </w:r>
          </w:p>
        </w:tc>
      </w:tr>
      <w:tr w14:paraId="68BC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C4A65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D08</w:t>
            </w:r>
          </w:p>
        </w:tc>
        <w:tc>
          <w:tcPr>
            <w:tcW w:w="1218" w:type="dxa"/>
          </w:tcPr>
          <w:p w14:paraId="4C47CB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topic_reason</w:t>
            </w:r>
          </w:p>
        </w:tc>
        <w:tc>
          <w:tcPr>
            <w:tcW w:w="1218" w:type="dxa"/>
          </w:tcPr>
          <w:p w14:paraId="3D50FC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5570A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03FC4E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4E8582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为什么推荐这条。</w:t>
            </w:r>
          </w:p>
        </w:tc>
        <w:tc>
          <w:tcPr>
            <w:tcW w:w="1218" w:type="dxa"/>
          </w:tcPr>
          <w:p w14:paraId="792EC2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兼具行业认知和筛选客户作用</w:t>
            </w:r>
          </w:p>
        </w:tc>
        <w:tc>
          <w:tcPr>
            <w:tcW w:w="1218" w:type="dxa"/>
          </w:tcPr>
          <w:p w14:paraId="14837A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增强说服力</w:t>
            </w:r>
          </w:p>
        </w:tc>
      </w:tr>
      <w:tr w14:paraId="26B53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D8BC5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D09</w:t>
            </w:r>
          </w:p>
        </w:tc>
        <w:tc>
          <w:tcPr>
            <w:tcW w:w="1218" w:type="dxa"/>
          </w:tcPr>
          <w:p w14:paraId="2D851D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topic_source_refs</w:t>
            </w:r>
          </w:p>
        </w:tc>
        <w:tc>
          <w:tcPr>
            <w:tcW w:w="1218" w:type="dxa"/>
          </w:tcPr>
          <w:p w14:paraId="3B5783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列表</w:t>
            </w:r>
          </w:p>
        </w:tc>
        <w:tc>
          <w:tcPr>
            <w:tcW w:w="1218" w:type="dxa"/>
          </w:tcPr>
          <w:p w14:paraId="113200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15C699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资料库/上游</w:t>
            </w:r>
          </w:p>
        </w:tc>
        <w:tc>
          <w:tcPr>
            <w:tcW w:w="1218" w:type="dxa"/>
          </w:tcPr>
          <w:p w14:paraId="6923B2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依赖的访谈、故事、认知、表达素材引用。</w:t>
            </w:r>
          </w:p>
        </w:tc>
        <w:tc>
          <w:tcPr>
            <w:tcW w:w="1218" w:type="dxa"/>
          </w:tcPr>
          <w:p w14:paraId="3C346C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故事#07, 认知#03</w:t>
            </w:r>
          </w:p>
        </w:tc>
        <w:tc>
          <w:tcPr>
            <w:tcW w:w="1218" w:type="dxa"/>
          </w:tcPr>
          <w:p w14:paraId="5DAC52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可追溯</w:t>
            </w:r>
          </w:p>
        </w:tc>
      </w:tr>
      <w:tr w14:paraId="7FC2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98C5A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D10</w:t>
            </w:r>
          </w:p>
        </w:tc>
        <w:tc>
          <w:tcPr>
            <w:tcW w:w="1218" w:type="dxa"/>
          </w:tcPr>
          <w:p w14:paraId="594902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user_fit_note</w:t>
            </w:r>
          </w:p>
        </w:tc>
        <w:tc>
          <w:tcPr>
            <w:tcW w:w="1218" w:type="dxa"/>
          </w:tcPr>
          <w:p w14:paraId="7A2242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19C95A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53A9A2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256F24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为什么这条像用户本人、像其业务。</w:t>
            </w:r>
          </w:p>
        </w:tc>
        <w:tc>
          <w:tcPr>
            <w:tcW w:w="1218" w:type="dxa"/>
          </w:tcPr>
          <w:p w14:paraId="112BB6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源自其高频客户误解和本人常说法</w:t>
            </w:r>
          </w:p>
        </w:tc>
        <w:tc>
          <w:tcPr>
            <w:tcW w:w="1218" w:type="dxa"/>
          </w:tcPr>
          <w:p w14:paraId="21AF6B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人格一致性</w:t>
            </w:r>
          </w:p>
        </w:tc>
      </w:tr>
      <w:tr w14:paraId="5C64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0C2C7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D11</w:t>
            </w:r>
          </w:p>
        </w:tc>
        <w:tc>
          <w:tcPr>
            <w:tcW w:w="1218" w:type="dxa"/>
          </w:tcPr>
          <w:p w14:paraId="3BE617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novelty_note</w:t>
            </w:r>
          </w:p>
        </w:tc>
        <w:tc>
          <w:tcPr>
            <w:tcW w:w="1218" w:type="dxa"/>
          </w:tcPr>
          <w:p w14:paraId="79FDBD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7B0DD8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C9E58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7B0F68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与已规划/已使用题相比的新意。</w:t>
            </w:r>
          </w:p>
        </w:tc>
        <w:tc>
          <w:tcPr>
            <w:tcW w:w="1218" w:type="dxa"/>
          </w:tcPr>
          <w:p w14:paraId="63E2D6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不是单纯案例复述，强调误区切口</w:t>
            </w:r>
          </w:p>
        </w:tc>
        <w:tc>
          <w:tcPr>
            <w:tcW w:w="1218" w:type="dxa"/>
          </w:tcPr>
          <w:p w14:paraId="3F905D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防重复</w:t>
            </w:r>
          </w:p>
        </w:tc>
      </w:tr>
      <w:tr w14:paraId="44C8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9552E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D12</w:t>
            </w:r>
          </w:p>
        </w:tc>
        <w:tc>
          <w:tcPr>
            <w:tcW w:w="1218" w:type="dxa"/>
          </w:tcPr>
          <w:p w14:paraId="5A2464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candidate_status</w:t>
            </w:r>
          </w:p>
        </w:tc>
        <w:tc>
          <w:tcPr>
            <w:tcW w:w="1218" w:type="dxa"/>
          </w:tcPr>
          <w:p w14:paraId="34C6EB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6477A8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7594D9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905F3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planned / approved / in_script / used / replaced / archived。</w:t>
            </w:r>
          </w:p>
        </w:tc>
        <w:tc>
          <w:tcPr>
            <w:tcW w:w="1218" w:type="dxa"/>
          </w:tcPr>
          <w:p w14:paraId="435A2A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planned</w:t>
            </w:r>
          </w:p>
        </w:tc>
        <w:tc>
          <w:tcPr>
            <w:tcW w:w="1218" w:type="dxa"/>
          </w:tcPr>
          <w:p w14:paraId="17671F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生命周期</w:t>
            </w:r>
          </w:p>
        </w:tc>
      </w:tr>
      <w:tr w14:paraId="5BCD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BB5C8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D13</w:t>
            </w:r>
          </w:p>
        </w:tc>
        <w:tc>
          <w:tcPr>
            <w:tcW w:w="1218" w:type="dxa"/>
          </w:tcPr>
          <w:p w14:paraId="2C5445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similarity_risk_level</w:t>
            </w:r>
          </w:p>
        </w:tc>
        <w:tc>
          <w:tcPr>
            <w:tcW w:w="1218" w:type="dxa"/>
          </w:tcPr>
          <w:p w14:paraId="6614F4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5EB4F3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3E5275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</w:t>
            </w:r>
          </w:p>
        </w:tc>
        <w:tc>
          <w:tcPr>
            <w:tcW w:w="1218" w:type="dxa"/>
          </w:tcPr>
          <w:p w14:paraId="2252C2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low / medium / high。</w:t>
            </w:r>
          </w:p>
        </w:tc>
        <w:tc>
          <w:tcPr>
            <w:tcW w:w="1218" w:type="dxa"/>
          </w:tcPr>
          <w:p w14:paraId="036411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low</w:t>
            </w:r>
          </w:p>
        </w:tc>
        <w:tc>
          <w:tcPr>
            <w:tcW w:w="1218" w:type="dxa"/>
          </w:tcPr>
          <w:p w14:paraId="54D1E6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重复度提示</w:t>
            </w:r>
          </w:p>
        </w:tc>
      </w:tr>
      <w:tr w14:paraId="66AC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29B07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D14</w:t>
            </w:r>
          </w:p>
        </w:tc>
        <w:tc>
          <w:tcPr>
            <w:tcW w:w="1218" w:type="dxa"/>
          </w:tcPr>
          <w:p w14:paraId="52EF45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approval_flag</w:t>
            </w:r>
          </w:p>
        </w:tc>
        <w:tc>
          <w:tcPr>
            <w:tcW w:w="1218" w:type="dxa"/>
          </w:tcPr>
          <w:p w14:paraId="61EF6D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23B569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519093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</w:t>
            </w:r>
          </w:p>
        </w:tc>
        <w:tc>
          <w:tcPr>
            <w:tcW w:w="1218" w:type="dxa"/>
          </w:tcPr>
          <w:p w14:paraId="5359D1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是否通过质检进入可用池。</w:t>
            </w:r>
          </w:p>
        </w:tc>
        <w:tc>
          <w:tcPr>
            <w:tcW w:w="1218" w:type="dxa"/>
          </w:tcPr>
          <w:p w14:paraId="113E28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044192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放行控制</w:t>
            </w:r>
          </w:p>
        </w:tc>
      </w:tr>
      <w:tr w14:paraId="1EC8D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54082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D15</w:t>
            </w:r>
          </w:p>
        </w:tc>
        <w:tc>
          <w:tcPr>
            <w:tcW w:w="1218" w:type="dxa"/>
          </w:tcPr>
          <w:p w14:paraId="228C60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sort_index</w:t>
            </w:r>
          </w:p>
        </w:tc>
        <w:tc>
          <w:tcPr>
            <w:tcW w:w="1218" w:type="dxa"/>
          </w:tcPr>
          <w:p w14:paraId="2B80C8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</w:t>
            </w:r>
          </w:p>
        </w:tc>
        <w:tc>
          <w:tcPr>
            <w:tcW w:w="1218" w:type="dxa"/>
          </w:tcPr>
          <w:p w14:paraId="09BF13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3CB37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3FABD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在当前阶段池中的排序。</w:t>
            </w:r>
          </w:p>
        </w:tc>
        <w:tc>
          <w:tcPr>
            <w:tcW w:w="1218" w:type="dxa"/>
          </w:tcPr>
          <w:p w14:paraId="32AE74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1218" w:type="dxa"/>
          </w:tcPr>
          <w:p w14:paraId="60FB3E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展示顺序</w:t>
            </w:r>
          </w:p>
        </w:tc>
      </w:tr>
    </w:tbl>
    <w:p w14:paraId="15712D96">
      <w:pPr>
        <w:rPr>
          <w:rFonts w:hint="eastAsia" w:ascii="微软雅黑" w:hAnsi="微软雅黑" w:eastAsia="微软雅黑" w:cs="微软雅黑"/>
        </w:rPr>
      </w:pPr>
    </w:p>
    <w:p w14:paraId="5AE245F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E｜爆款结构与内容设计字段</w:t>
      </w:r>
    </w:p>
    <w:p w14:paraId="64579E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模块目标：把每条选题真正做成“可给文案智能体、可给拍摄模块”的详细选题，而不是只给一个标题。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2307"/>
        <w:gridCol w:w="705"/>
        <w:gridCol w:w="705"/>
        <w:gridCol w:w="705"/>
        <w:gridCol w:w="2064"/>
        <w:gridCol w:w="1854"/>
        <w:gridCol w:w="819"/>
      </w:tblGrid>
      <w:tr w14:paraId="7D23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3A407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3CBC53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4C0066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3CF9D8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0CB5AD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1DE128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0F5A4D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593648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3949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CAD46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E01</w:t>
            </w:r>
          </w:p>
        </w:tc>
        <w:tc>
          <w:tcPr>
            <w:tcW w:w="1218" w:type="dxa"/>
          </w:tcPr>
          <w:p w14:paraId="77F112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viral_type</w:t>
            </w:r>
          </w:p>
        </w:tc>
        <w:tc>
          <w:tcPr>
            <w:tcW w:w="1218" w:type="dxa"/>
          </w:tcPr>
          <w:p w14:paraId="7CEC03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7A09AD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24C372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000C01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爆款类型。</w:t>
            </w:r>
          </w:p>
        </w:tc>
        <w:tc>
          <w:tcPr>
            <w:tcW w:w="1218" w:type="dxa"/>
          </w:tcPr>
          <w:p w14:paraId="522711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误区反转型</w:t>
            </w:r>
          </w:p>
        </w:tc>
        <w:tc>
          <w:tcPr>
            <w:tcW w:w="1218" w:type="dxa"/>
          </w:tcPr>
          <w:p w14:paraId="71FC72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结构归类</w:t>
            </w:r>
          </w:p>
        </w:tc>
      </w:tr>
      <w:tr w14:paraId="6B827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08BF9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E02</w:t>
            </w:r>
          </w:p>
        </w:tc>
        <w:tc>
          <w:tcPr>
            <w:tcW w:w="1218" w:type="dxa"/>
          </w:tcPr>
          <w:p w14:paraId="4F8A2E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viral_point</w:t>
            </w:r>
          </w:p>
        </w:tc>
        <w:tc>
          <w:tcPr>
            <w:tcW w:w="1218" w:type="dxa"/>
          </w:tcPr>
          <w:p w14:paraId="3E0CBE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6F2E6A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0B63F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0A0C08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最核心爆点。</w:t>
            </w:r>
          </w:p>
        </w:tc>
        <w:tc>
          <w:tcPr>
            <w:tcW w:w="1218" w:type="dxa"/>
          </w:tcPr>
          <w:p w14:paraId="04514D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把大多数老板对展厅的认知一刀劈开</w:t>
            </w:r>
          </w:p>
        </w:tc>
        <w:tc>
          <w:tcPr>
            <w:tcW w:w="1218" w:type="dxa"/>
          </w:tcPr>
          <w:p w14:paraId="617A1F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传播核心</w:t>
            </w:r>
          </w:p>
        </w:tc>
      </w:tr>
      <w:tr w14:paraId="13B4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8DDEB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E03</w:t>
            </w:r>
          </w:p>
        </w:tc>
        <w:tc>
          <w:tcPr>
            <w:tcW w:w="1218" w:type="dxa"/>
          </w:tcPr>
          <w:p w14:paraId="2F52B3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core_conflict</w:t>
            </w:r>
          </w:p>
        </w:tc>
        <w:tc>
          <w:tcPr>
            <w:tcW w:w="1218" w:type="dxa"/>
          </w:tcPr>
          <w:p w14:paraId="03B794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90AEC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1D9FA8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4FC6E3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核心冲突/矛盾。</w:t>
            </w:r>
          </w:p>
        </w:tc>
        <w:tc>
          <w:tcPr>
            <w:tcW w:w="1218" w:type="dxa"/>
          </w:tcPr>
          <w:p w14:paraId="361CB2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企业把展厅当装修，结果越做越没信任感</w:t>
            </w:r>
          </w:p>
        </w:tc>
        <w:tc>
          <w:tcPr>
            <w:tcW w:w="1218" w:type="dxa"/>
          </w:tcPr>
          <w:p w14:paraId="06CE67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戏剧张力</w:t>
            </w:r>
          </w:p>
        </w:tc>
      </w:tr>
      <w:tr w14:paraId="19D1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E99CE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E04</w:t>
            </w:r>
          </w:p>
        </w:tc>
        <w:tc>
          <w:tcPr>
            <w:tcW w:w="1218" w:type="dxa"/>
          </w:tcPr>
          <w:p w14:paraId="655D5A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curiosity_gap</w:t>
            </w:r>
          </w:p>
        </w:tc>
        <w:tc>
          <w:tcPr>
            <w:tcW w:w="1218" w:type="dxa"/>
          </w:tcPr>
          <w:p w14:paraId="117216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777EEA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18356E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390372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好奇点或信息差。</w:t>
            </w:r>
          </w:p>
        </w:tc>
        <w:tc>
          <w:tcPr>
            <w:tcW w:w="1218" w:type="dxa"/>
          </w:tcPr>
          <w:p w14:paraId="3DFA6E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为什么同样预算，效果差这么大</w:t>
            </w:r>
          </w:p>
        </w:tc>
        <w:tc>
          <w:tcPr>
            <w:tcW w:w="1218" w:type="dxa"/>
          </w:tcPr>
          <w:p w14:paraId="044CD9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提升点击</w:t>
            </w:r>
          </w:p>
        </w:tc>
      </w:tr>
      <w:tr w14:paraId="2715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662BA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E05</w:t>
            </w:r>
          </w:p>
        </w:tc>
        <w:tc>
          <w:tcPr>
            <w:tcW w:w="1218" w:type="dxa"/>
          </w:tcPr>
          <w:p w14:paraId="582D2C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contrast_point</w:t>
            </w:r>
          </w:p>
        </w:tc>
        <w:tc>
          <w:tcPr>
            <w:tcW w:w="1218" w:type="dxa"/>
          </w:tcPr>
          <w:p w14:paraId="763761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54BCCC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CAFFB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7C081D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反差点。</w:t>
            </w:r>
          </w:p>
        </w:tc>
        <w:tc>
          <w:tcPr>
            <w:tcW w:w="1218" w:type="dxa"/>
          </w:tcPr>
          <w:p w14:paraId="5A899E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看起来讲空间，实际上讲成交前信任</w:t>
            </w:r>
          </w:p>
        </w:tc>
        <w:tc>
          <w:tcPr>
            <w:tcW w:w="1218" w:type="dxa"/>
          </w:tcPr>
          <w:p w14:paraId="3271F5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强化记忆</w:t>
            </w:r>
          </w:p>
        </w:tc>
      </w:tr>
      <w:tr w14:paraId="2704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2F9D0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E06</w:t>
            </w:r>
          </w:p>
        </w:tc>
        <w:tc>
          <w:tcPr>
            <w:tcW w:w="1218" w:type="dxa"/>
          </w:tcPr>
          <w:p w14:paraId="43BADE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hook_3s</w:t>
            </w:r>
          </w:p>
        </w:tc>
        <w:tc>
          <w:tcPr>
            <w:tcW w:w="1218" w:type="dxa"/>
          </w:tcPr>
          <w:p w14:paraId="24B9B6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6CE68D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55E8A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007FBC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3秒钩子。</w:t>
            </w:r>
          </w:p>
        </w:tc>
        <w:tc>
          <w:tcPr>
            <w:tcW w:w="1218" w:type="dxa"/>
          </w:tcPr>
          <w:p w14:paraId="2D3B74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说句实在的，很多老板一开始就把展厅做错了。</w:t>
            </w:r>
          </w:p>
        </w:tc>
        <w:tc>
          <w:tcPr>
            <w:tcW w:w="1218" w:type="dxa"/>
          </w:tcPr>
          <w:p w14:paraId="0B1D46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口播起手</w:t>
            </w:r>
          </w:p>
        </w:tc>
      </w:tr>
      <w:tr w14:paraId="7FD67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E10DB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E07</w:t>
            </w:r>
          </w:p>
        </w:tc>
        <w:tc>
          <w:tcPr>
            <w:tcW w:w="1218" w:type="dxa"/>
          </w:tcPr>
          <w:p w14:paraId="39AD58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opening_design</w:t>
            </w:r>
          </w:p>
        </w:tc>
        <w:tc>
          <w:tcPr>
            <w:tcW w:w="1218" w:type="dxa"/>
          </w:tcPr>
          <w:p w14:paraId="5316AE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1099E4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12950B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2C9508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开头设计。</w:t>
            </w:r>
          </w:p>
        </w:tc>
        <w:tc>
          <w:tcPr>
            <w:tcW w:w="1218" w:type="dxa"/>
          </w:tcPr>
          <w:p w14:paraId="31EC97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先抛错误认知，再接一个真实项目中的反例</w:t>
            </w:r>
          </w:p>
        </w:tc>
        <w:tc>
          <w:tcPr>
            <w:tcW w:w="1218" w:type="dxa"/>
          </w:tcPr>
          <w:p w14:paraId="7F6C45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文案前段</w:t>
            </w:r>
          </w:p>
        </w:tc>
      </w:tr>
      <w:tr w14:paraId="41C7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C493E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E08</w:t>
            </w:r>
          </w:p>
        </w:tc>
        <w:tc>
          <w:tcPr>
            <w:tcW w:w="1218" w:type="dxa"/>
          </w:tcPr>
          <w:p w14:paraId="376320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middle_angle</w:t>
            </w:r>
          </w:p>
        </w:tc>
        <w:tc>
          <w:tcPr>
            <w:tcW w:w="1218" w:type="dxa"/>
          </w:tcPr>
          <w:p w14:paraId="7F7126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01D455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DFB03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4F651B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中段展开逻辑。</w:t>
            </w:r>
          </w:p>
        </w:tc>
        <w:tc>
          <w:tcPr>
            <w:tcW w:w="1218" w:type="dxa"/>
          </w:tcPr>
          <w:p w14:paraId="08E3C5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误区→为什么错→客户真正看重什么→我们怎么做</w:t>
            </w:r>
          </w:p>
        </w:tc>
        <w:tc>
          <w:tcPr>
            <w:tcW w:w="1218" w:type="dxa"/>
          </w:tcPr>
          <w:p w14:paraId="3DAADB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主体结构</w:t>
            </w:r>
          </w:p>
        </w:tc>
      </w:tr>
      <w:tr w14:paraId="43294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C2BC3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E09</w:t>
            </w:r>
          </w:p>
        </w:tc>
        <w:tc>
          <w:tcPr>
            <w:tcW w:w="1218" w:type="dxa"/>
          </w:tcPr>
          <w:p w14:paraId="03F9BA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ending_design</w:t>
            </w:r>
          </w:p>
        </w:tc>
        <w:tc>
          <w:tcPr>
            <w:tcW w:w="1218" w:type="dxa"/>
          </w:tcPr>
          <w:p w14:paraId="5421D5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741E05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8EE92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6E2755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收尾设计。</w:t>
            </w:r>
          </w:p>
        </w:tc>
        <w:tc>
          <w:tcPr>
            <w:tcW w:w="1218" w:type="dxa"/>
          </w:tcPr>
          <w:p w14:paraId="2FBFF7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回到判断句，并给老板一个行动提醒</w:t>
            </w:r>
          </w:p>
        </w:tc>
        <w:tc>
          <w:tcPr>
            <w:tcW w:w="1218" w:type="dxa"/>
          </w:tcPr>
          <w:p w14:paraId="196A79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收尾结构</w:t>
            </w:r>
          </w:p>
        </w:tc>
      </w:tr>
      <w:tr w14:paraId="7C7B6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26157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E10</w:t>
            </w:r>
          </w:p>
        </w:tc>
        <w:tc>
          <w:tcPr>
            <w:tcW w:w="1218" w:type="dxa"/>
          </w:tcPr>
          <w:p w14:paraId="2F51C0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interaction_cta</w:t>
            </w:r>
          </w:p>
        </w:tc>
        <w:tc>
          <w:tcPr>
            <w:tcW w:w="1218" w:type="dxa"/>
          </w:tcPr>
          <w:p w14:paraId="0DFE2A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4F6356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8707A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71AED1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评论 / 私信 / 关注引导。</w:t>
            </w:r>
          </w:p>
        </w:tc>
        <w:tc>
          <w:tcPr>
            <w:tcW w:w="1218" w:type="dxa"/>
          </w:tcPr>
          <w:p w14:paraId="0645C9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你要是在做展厅，先别急着找装修队。</w:t>
            </w:r>
          </w:p>
        </w:tc>
        <w:tc>
          <w:tcPr>
            <w:tcW w:w="1218" w:type="dxa"/>
          </w:tcPr>
          <w:p w14:paraId="7C0B95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互动/转化</w:t>
            </w:r>
          </w:p>
        </w:tc>
      </w:tr>
      <w:tr w14:paraId="0C5A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1F13B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E11</w:t>
            </w:r>
          </w:p>
        </w:tc>
        <w:tc>
          <w:tcPr>
            <w:tcW w:w="1218" w:type="dxa"/>
          </w:tcPr>
          <w:p w14:paraId="603294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trust_signal</w:t>
            </w:r>
          </w:p>
        </w:tc>
        <w:tc>
          <w:tcPr>
            <w:tcW w:w="1218" w:type="dxa"/>
          </w:tcPr>
          <w:p w14:paraId="521EAD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179801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3DB8BD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499047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本题要强调的信任点。</w:t>
            </w:r>
          </w:p>
        </w:tc>
        <w:tc>
          <w:tcPr>
            <w:tcW w:w="1218" w:type="dxa"/>
          </w:tcPr>
          <w:p w14:paraId="28F569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交付经验、项目判断、客户视角</w:t>
            </w:r>
          </w:p>
        </w:tc>
        <w:tc>
          <w:tcPr>
            <w:tcW w:w="1218" w:type="dxa"/>
          </w:tcPr>
          <w:p w14:paraId="47F65A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ToB 信任强化</w:t>
            </w:r>
          </w:p>
        </w:tc>
      </w:tr>
      <w:tr w14:paraId="43EE2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D67F2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E12</w:t>
            </w:r>
          </w:p>
        </w:tc>
        <w:tc>
          <w:tcPr>
            <w:tcW w:w="1218" w:type="dxa"/>
          </w:tcPr>
          <w:p w14:paraId="072760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commercial_soft_link</w:t>
            </w:r>
          </w:p>
        </w:tc>
        <w:tc>
          <w:tcPr>
            <w:tcW w:w="1218" w:type="dxa"/>
          </w:tcPr>
          <w:p w14:paraId="6B8C57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6B53D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8BB10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1CA17E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如需承接咨询，软性承接怎么写。</w:t>
            </w:r>
          </w:p>
        </w:tc>
        <w:tc>
          <w:tcPr>
            <w:tcW w:w="1218" w:type="dxa"/>
          </w:tcPr>
          <w:p w14:paraId="27E12C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要是你也在做接待型空间，可以先拿这条自查</w:t>
            </w:r>
          </w:p>
        </w:tc>
        <w:tc>
          <w:tcPr>
            <w:tcW w:w="1218" w:type="dxa"/>
          </w:tcPr>
          <w:p w14:paraId="0CFC7D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咨询前教育</w:t>
            </w:r>
          </w:p>
        </w:tc>
      </w:tr>
      <w:tr w14:paraId="6EEEA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59347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E13</w:t>
            </w:r>
          </w:p>
        </w:tc>
        <w:tc>
          <w:tcPr>
            <w:tcW w:w="1218" w:type="dxa"/>
          </w:tcPr>
          <w:p w14:paraId="3C4C59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public_safe_note</w:t>
            </w:r>
          </w:p>
        </w:tc>
        <w:tc>
          <w:tcPr>
            <w:tcW w:w="1218" w:type="dxa"/>
          </w:tcPr>
          <w:p w14:paraId="613BF3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5DC738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788B3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</w:t>
            </w:r>
          </w:p>
        </w:tc>
        <w:tc>
          <w:tcPr>
            <w:tcW w:w="1218" w:type="dxa"/>
          </w:tcPr>
          <w:p w14:paraId="7FA64C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是否需脱敏或避免具体客户名。</w:t>
            </w:r>
          </w:p>
        </w:tc>
        <w:tc>
          <w:tcPr>
            <w:tcW w:w="1218" w:type="dxa"/>
          </w:tcPr>
          <w:p w14:paraId="3A0BE8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案例需匿名处理</w:t>
            </w:r>
          </w:p>
        </w:tc>
        <w:tc>
          <w:tcPr>
            <w:tcW w:w="1218" w:type="dxa"/>
          </w:tcPr>
          <w:p w14:paraId="49EA46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风险控制</w:t>
            </w:r>
          </w:p>
        </w:tc>
      </w:tr>
      <w:tr w14:paraId="1824B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FD354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E14</w:t>
            </w:r>
          </w:p>
        </w:tc>
        <w:tc>
          <w:tcPr>
            <w:tcW w:w="1218" w:type="dxa"/>
          </w:tcPr>
          <w:p w14:paraId="5BCA73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reuse_potential</w:t>
            </w:r>
          </w:p>
        </w:tc>
        <w:tc>
          <w:tcPr>
            <w:tcW w:w="1218" w:type="dxa"/>
          </w:tcPr>
          <w:p w14:paraId="055E51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4EAE96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69B6BE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69D8F9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single_use / multi_repurpose。</w:t>
            </w:r>
          </w:p>
        </w:tc>
        <w:tc>
          <w:tcPr>
            <w:tcW w:w="1218" w:type="dxa"/>
          </w:tcPr>
          <w:p w14:paraId="4BE16C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multi_repurpose</w:t>
            </w:r>
          </w:p>
        </w:tc>
        <w:tc>
          <w:tcPr>
            <w:tcW w:w="1218" w:type="dxa"/>
          </w:tcPr>
          <w:p w14:paraId="403151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长期复用</w:t>
            </w:r>
          </w:p>
        </w:tc>
      </w:tr>
      <w:tr w14:paraId="7A09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DEC62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E15</w:t>
            </w:r>
          </w:p>
        </w:tc>
        <w:tc>
          <w:tcPr>
            <w:tcW w:w="1218" w:type="dxa"/>
          </w:tcPr>
          <w:p w14:paraId="177FDA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script_ready_level</w:t>
            </w:r>
          </w:p>
        </w:tc>
        <w:tc>
          <w:tcPr>
            <w:tcW w:w="1218" w:type="dxa"/>
          </w:tcPr>
          <w:p w14:paraId="47D65E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07E9E3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D3709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</w:t>
            </w:r>
          </w:p>
        </w:tc>
        <w:tc>
          <w:tcPr>
            <w:tcW w:w="1218" w:type="dxa"/>
          </w:tcPr>
          <w:p w14:paraId="50044B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high / medium / low。</w:t>
            </w:r>
          </w:p>
        </w:tc>
        <w:tc>
          <w:tcPr>
            <w:tcW w:w="1218" w:type="dxa"/>
          </w:tcPr>
          <w:p w14:paraId="476592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high</w:t>
            </w:r>
          </w:p>
        </w:tc>
        <w:tc>
          <w:tcPr>
            <w:tcW w:w="1218" w:type="dxa"/>
          </w:tcPr>
          <w:p w14:paraId="0E76FD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下游文案优先级</w:t>
            </w:r>
          </w:p>
        </w:tc>
      </w:tr>
    </w:tbl>
    <w:p w14:paraId="7ACE13F9">
      <w:pPr>
        <w:rPr>
          <w:rFonts w:hint="eastAsia" w:ascii="微软雅黑" w:hAnsi="微软雅黑" w:eastAsia="微软雅黑" w:cs="微软雅黑"/>
        </w:rPr>
      </w:pPr>
    </w:p>
    <w:p w14:paraId="7902B3A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F｜平台与形式适配字段</w:t>
      </w:r>
    </w:p>
    <w:p w14:paraId="565608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模块目标：避免同一条选题被机械地理解为“所有平台都能发、所有形式都能拍”。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2636"/>
        <w:gridCol w:w="1008"/>
        <w:gridCol w:w="1008"/>
        <w:gridCol w:w="1008"/>
        <w:gridCol w:w="1173"/>
        <w:gridCol w:w="1075"/>
        <w:gridCol w:w="1008"/>
      </w:tblGrid>
      <w:tr w14:paraId="0F506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7B645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1BFA34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0DF4DB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6E475E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6CAE8F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394B2F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090A4D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4620BC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4BFC2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2F73C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F01</w:t>
            </w:r>
          </w:p>
        </w:tc>
        <w:tc>
          <w:tcPr>
            <w:tcW w:w="1218" w:type="dxa"/>
          </w:tcPr>
          <w:p w14:paraId="1D6F29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primary_platform</w:t>
            </w:r>
          </w:p>
        </w:tc>
        <w:tc>
          <w:tcPr>
            <w:tcW w:w="1218" w:type="dxa"/>
          </w:tcPr>
          <w:p w14:paraId="0FC47C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53321F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7D3096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3EF565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首选平台。</w:t>
            </w:r>
          </w:p>
        </w:tc>
        <w:tc>
          <w:tcPr>
            <w:tcW w:w="1218" w:type="dxa"/>
          </w:tcPr>
          <w:p w14:paraId="64092A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视频号</w:t>
            </w:r>
          </w:p>
        </w:tc>
        <w:tc>
          <w:tcPr>
            <w:tcW w:w="1218" w:type="dxa"/>
          </w:tcPr>
          <w:p w14:paraId="35F0D7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平台投放</w:t>
            </w:r>
          </w:p>
        </w:tc>
      </w:tr>
      <w:tr w14:paraId="6B338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F6CCE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F02</w:t>
            </w:r>
          </w:p>
        </w:tc>
        <w:tc>
          <w:tcPr>
            <w:tcW w:w="1218" w:type="dxa"/>
          </w:tcPr>
          <w:p w14:paraId="2877A4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secondary_platforms</w:t>
            </w:r>
          </w:p>
        </w:tc>
        <w:tc>
          <w:tcPr>
            <w:tcW w:w="1218" w:type="dxa"/>
          </w:tcPr>
          <w:p w14:paraId="18572D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列表</w:t>
            </w:r>
          </w:p>
        </w:tc>
        <w:tc>
          <w:tcPr>
            <w:tcW w:w="1218" w:type="dxa"/>
          </w:tcPr>
          <w:p w14:paraId="6B53BC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2963F1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325921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可迁移平台。</w:t>
            </w:r>
          </w:p>
        </w:tc>
        <w:tc>
          <w:tcPr>
            <w:tcW w:w="1218" w:type="dxa"/>
          </w:tcPr>
          <w:p w14:paraId="2E47BE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抖音, 公众号</w:t>
            </w:r>
          </w:p>
        </w:tc>
        <w:tc>
          <w:tcPr>
            <w:tcW w:w="1218" w:type="dxa"/>
          </w:tcPr>
          <w:p w14:paraId="5CA923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跨平台复用</w:t>
            </w:r>
          </w:p>
        </w:tc>
      </w:tr>
      <w:tr w14:paraId="6C59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EF837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F03</w:t>
            </w:r>
          </w:p>
        </w:tc>
        <w:tc>
          <w:tcPr>
            <w:tcW w:w="1218" w:type="dxa"/>
          </w:tcPr>
          <w:p w14:paraId="089B36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content_form</w:t>
            </w:r>
          </w:p>
        </w:tc>
        <w:tc>
          <w:tcPr>
            <w:tcW w:w="1218" w:type="dxa"/>
          </w:tcPr>
          <w:p w14:paraId="4ED8EC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411317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1BF064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416537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口播 / 访谈 / 图文 / 直播提纲 / 长图 / Vlog。</w:t>
            </w:r>
          </w:p>
        </w:tc>
        <w:tc>
          <w:tcPr>
            <w:tcW w:w="1218" w:type="dxa"/>
          </w:tcPr>
          <w:p w14:paraId="2D075A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口播</w:t>
            </w:r>
          </w:p>
        </w:tc>
        <w:tc>
          <w:tcPr>
            <w:tcW w:w="1218" w:type="dxa"/>
          </w:tcPr>
          <w:p w14:paraId="1C0099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形式分发</w:t>
            </w:r>
          </w:p>
        </w:tc>
      </w:tr>
      <w:tr w14:paraId="27375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3B9E0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F04</w:t>
            </w:r>
          </w:p>
        </w:tc>
        <w:tc>
          <w:tcPr>
            <w:tcW w:w="1218" w:type="dxa"/>
          </w:tcPr>
          <w:p w14:paraId="65DD91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delivery_mode_fit</w:t>
            </w:r>
          </w:p>
        </w:tc>
        <w:tc>
          <w:tcPr>
            <w:tcW w:w="1218" w:type="dxa"/>
          </w:tcPr>
          <w:p w14:paraId="1ABEBC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42B15F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3B6EF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103F87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真人拍 / 访谈式 / 数字人 / 图文。</w:t>
            </w:r>
          </w:p>
        </w:tc>
        <w:tc>
          <w:tcPr>
            <w:tcW w:w="1218" w:type="dxa"/>
          </w:tcPr>
          <w:p w14:paraId="0916D9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真人拍</w:t>
            </w:r>
          </w:p>
        </w:tc>
        <w:tc>
          <w:tcPr>
            <w:tcW w:w="1218" w:type="dxa"/>
          </w:tcPr>
          <w:p w14:paraId="5F5FF2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交付建议</w:t>
            </w:r>
          </w:p>
        </w:tc>
      </w:tr>
      <w:tr w14:paraId="7076D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1FF70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F05</w:t>
            </w:r>
          </w:p>
        </w:tc>
        <w:tc>
          <w:tcPr>
            <w:tcW w:w="1218" w:type="dxa"/>
          </w:tcPr>
          <w:p w14:paraId="05927B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shoot_difficulty</w:t>
            </w:r>
          </w:p>
        </w:tc>
        <w:tc>
          <w:tcPr>
            <w:tcW w:w="1218" w:type="dxa"/>
          </w:tcPr>
          <w:p w14:paraId="449ED0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622E60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E79C5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09CE38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low / medium / high。</w:t>
            </w:r>
          </w:p>
        </w:tc>
        <w:tc>
          <w:tcPr>
            <w:tcW w:w="1218" w:type="dxa"/>
          </w:tcPr>
          <w:p w14:paraId="3F6558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low</w:t>
            </w:r>
          </w:p>
        </w:tc>
        <w:tc>
          <w:tcPr>
            <w:tcW w:w="1218" w:type="dxa"/>
          </w:tcPr>
          <w:p w14:paraId="1B3DC0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排期参考</w:t>
            </w:r>
          </w:p>
        </w:tc>
      </w:tr>
      <w:tr w14:paraId="28E90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C2461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F06</w:t>
            </w:r>
          </w:p>
        </w:tc>
        <w:tc>
          <w:tcPr>
            <w:tcW w:w="1218" w:type="dxa"/>
          </w:tcPr>
          <w:p w14:paraId="25F48A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need_broll</w:t>
            </w:r>
          </w:p>
        </w:tc>
        <w:tc>
          <w:tcPr>
            <w:tcW w:w="1218" w:type="dxa"/>
          </w:tcPr>
          <w:p w14:paraId="78D07E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517890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72E775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3E1E04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是否更适合补现场素材。</w:t>
            </w:r>
          </w:p>
        </w:tc>
        <w:tc>
          <w:tcPr>
            <w:tcW w:w="1218" w:type="dxa"/>
          </w:tcPr>
          <w:p w14:paraId="2F22C1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tcW w:w="1218" w:type="dxa"/>
          </w:tcPr>
          <w:p w14:paraId="2DBBF4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拍摄准备</w:t>
            </w:r>
          </w:p>
        </w:tc>
      </w:tr>
      <w:tr w14:paraId="36F8A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891B5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F07</w:t>
            </w:r>
          </w:p>
        </w:tc>
        <w:tc>
          <w:tcPr>
            <w:tcW w:w="1218" w:type="dxa"/>
          </w:tcPr>
          <w:p w14:paraId="689419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recommended_duration</w:t>
            </w:r>
          </w:p>
        </w:tc>
        <w:tc>
          <w:tcPr>
            <w:tcW w:w="1218" w:type="dxa"/>
          </w:tcPr>
          <w:p w14:paraId="408AA8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7A408E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11D152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659C7F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建议时长。</w:t>
            </w:r>
          </w:p>
        </w:tc>
        <w:tc>
          <w:tcPr>
            <w:tcW w:w="1218" w:type="dxa"/>
          </w:tcPr>
          <w:p w14:paraId="3ED734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60-90秒</w:t>
            </w:r>
          </w:p>
        </w:tc>
        <w:tc>
          <w:tcPr>
            <w:tcW w:w="1218" w:type="dxa"/>
          </w:tcPr>
          <w:p w14:paraId="108EFE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脚本规格</w:t>
            </w:r>
          </w:p>
        </w:tc>
      </w:tr>
      <w:tr w14:paraId="1144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6654E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F08</w:t>
            </w:r>
          </w:p>
        </w:tc>
        <w:tc>
          <w:tcPr>
            <w:tcW w:w="1218" w:type="dxa"/>
          </w:tcPr>
          <w:p w14:paraId="33ADC4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tone_direction</w:t>
            </w:r>
          </w:p>
        </w:tc>
        <w:tc>
          <w:tcPr>
            <w:tcW w:w="1218" w:type="dxa"/>
          </w:tcPr>
          <w:p w14:paraId="792280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71A48C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10AB04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5B3F13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表达口气建议。</w:t>
            </w:r>
          </w:p>
        </w:tc>
        <w:tc>
          <w:tcPr>
            <w:tcW w:w="1218" w:type="dxa"/>
          </w:tcPr>
          <w:p w14:paraId="29AF67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务实、判断型、不装专家</w:t>
            </w:r>
          </w:p>
        </w:tc>
        <w:tc>
          <w:tcPr>
            <w:tcW w:w="1218" w:type="dxa"/>
          </w:tcPr>
          <w:p w14:paraId="5DF9D9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像本人</w:t>
            </w:r>
          </w:p>
        </w:tc>
      </w:tr>
      <w:tr w14:paraId="610CC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C1AB3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F09</w:t>
            </w:r>
          </w:p>
        </w:tc>
        <w:tc>
          <w:tcPr>
            <w:tcW w:w="1218" w:type="dxa"/>
          </w:tcPr>
          <w:p w14:paraId="6C2822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title_style_note</w:t>
            </w:r>
          </w:p>
        </w:tc>
        <w:tc>
          <w:tcPr>
            <w:tcW w:w="1218" w:type="dxa"/>
          </w:tcPr>
          <w:p w14:paraId="14FBC5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316F1E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37E96A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240E18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标题风格说明。</w:t>
            </w:r>
          </w:p>
        </w:tc>
        <w:tc>
          <w:tcPr>
            <w:tcW w:w="1218" w:type="dxa"/>
          </w:tcPr>
          <w:p w14:paraId="1E6772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适合强判断句，不适合情绪夸张句</w:t>
            </w:r>
          </w:p>
        </w:tc>
        <w:tc>
          <w:tcPr>
            <w:tcW w:w="1218" w:type="dxa"/>
          </w:tcPr>
          <w:p w14:paraId="21041E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出题规范</w:t>
            </w:r>
          </w:p>
        </w:tc>
      </w:tr>
      <w:tr w14:paraId="0D623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DFB34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F10</w:t>
            </w:r>
          </w:p>
        </w:tc>
        <w:tc>
          <w:tcPr>
            <w:tcW w:w="1218" w:type="dxa"/>
          </w:tcPr>
          <w:p w14:paraId="60E30C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batch_shoot_fit</w:t>
            </w:r>
          </w:p>
        </w:tc>
        <w:tc>
          <w:tcPr>
            <w:tcW w:w="1218" w:type="dxa"/>
          </w:tcPr>
          <w:p w14:paraId="46896B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6C1E54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98B54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023A87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是否适合集中半天批量拍。</w:t>
            </w:r>
          </w:p>
        </w:tc>
        <w:tc>
          <w:tcPr>
            <w:tcW w:w="1218" w:type="dxa"/>
          </w:tcPr>
          <w:p w14:paraId="15235C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57583E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服务模式适配</w:t>
            </w:r>
          </w:p>
        </w:tc>
      </w:tr>
      <w:tr w14:paraId="42A2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7B76E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F11</w:t>
            </w:r>
          </w:p>
        </w:tc>
        <w:tc>
          <w:tcPr>
            <w:tcW w:w="1218" w:type="dxa"/>
          </w:tcPr>
          <w:p w14:paraId="456A50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graphic_fallback_note</w:t>
            </w:r>
          </w:p>
        </w:tc>
        <w:tc>
          <w:tcPr>
            <w:tcW w:w="1218" w:type="dxa"/>
          </w:tcPr>
          <w:p w14:paraId="1C443C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3D1D90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780DF3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6CCA35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若不拍视频，可改成什么形式。</w:t>
            </w:r>
          </w:p>
        </w:tc>
        <w:tc>
          <w:tcPr>
            <w:tcW w:w="1218" w:type="dxa"/>
          </w:tcPr>
          <w:p w14:paraId="5B8CE9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可拆为图文 FAQ</w:t>
            </w:r>
          </w:p>
        </w:tc>
        <w:tc>
          <w:tcPr>
            <w:tcW w:w="1218" w:type="dxa"/>
          </w:tcPr>
          <w:p w14:paraId="5C95B7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备用方案</w:t>
            </w:r>
          </w:p>
        </w:tc>
      </w:tr>
      <w:tr w14:paraId="566CC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C15EB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F12</w:t>
            </w:r>
          </w:p>
        </w:tc>
        <w:tc>
          <w:tcPr>
            <w:tcW w:w="1218" w:type="dxa"/>
          </w:tcPr>
          <w:p w14:paraId="77C3E6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platform_risk_note</w:t>
            </w:r>
          </w:p>
        </w:tc>
        <w:tc>
          <w:tcPr>
            <w:tcW w:w="1218" w:type="dxa"/>
          </w:tcPr>
          <w:p w14:paraId="27631B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5F4483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45A4E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</w:t>
            </w:r>
          </w:p>
        </w:tc>
        <w:tc>
          <w:tcPr>
            <w:tcW w:w="1218" w:type="dxa"/>
          </w:tcPr>
          <w:p w14:paraId="3E48B4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平台语境下的风险或不适配提醒。</w:t>
            </w:r>
          </w:p>
        </w:tc>
        <w:tc>
          <w:tcPr>
            <w:tcW w:w="1218" w:type="dxa"/>
          </w:tcPr>
          <w:p w14:paraId="305678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公众号更适合加长案例细节</w:t>
            </w:r>
          </w:p>
        </w:tc>
        <w:tc>
          <w:tcPr>
            <w:tcW w:w="1218" w:type="dxa"/>
          </w:tcPr>
          <w:p w14:paraId="0B8D21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平台边界</w:t>
            </w:r>
          </w:p>
        </w:tc>
      </w:tr>
    </w:tbl>
    <w:p w14:paraId="1ABD4DE7">
      <w:pPr>
        <w:rPr>
          <w:rFonts w:hint="eastAsia" w:ascii="微软雅黑" w:hAnsi="微软雅黑" w:eastAsia="微软雅黑" w:cs="微软雅黑"/>
        </w:rPr>
      </w:pPr>
    </w:p>
    <w:p w14:paraId="67C0498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第三阶段推荐最小必填字段集合（MVP）</w:t>
      </w:r>
    </w:p>
    <w:p w14:paraId="0E0C7C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若技术侧先做 MVP，建议优先保证 C 模块、D 模块、E 模块、G 模块、H 模块、I 模块、K 模块中的关键字段齐全。</w:t>
      </w:r>
    </w:p>
    <w:p w14:paraId="2B970E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最小必填字段至少包括：stage_id、stage_goal、topic_id、topic_title、topic_one_line_desc、route_type、topic_category、priority_level、viral_type、viral_point、hook_3s、opening_design、ending_design、content_form、candidate_status、feedback_type、topic_moved_out_flag、replace_needed_flag、qc_result。</w:t>
      </w:r>
    </w:p>
    <w:p w14:paraId="1A7A1F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在 MVP 阶段也不能省略 history_keep_flag 与 do_not_delete_rule_note；否则很容易把第三阶段做成一次性题表，而不是长期题池系统。</w:t>
      </w:r>
    </w:p>
    <w:p w14:paraId="1E558C4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【来源：输出模板】</w:t>
      </w:r>
    </w:p>
    <w:p w14:paraId="334C85E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M04｜阶段详细选题池</w:t>
      </w:r>
    </w:p>
    <w:p w14:paraId="5B8599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模块目标：第三阶段的主体输出。每阶段必须达到至少30条当前可用选题。</w:t>
      </w:r>
    </w:p>
    <w:p w14:paraId="1DC89A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应包含的信息：按阶段分组，阶段内建议再按“优先推荐/平衡补充/替补补货”排序。每条题必须按统一字段结构输出。</w:t>
      </w:r>
    </w:p>
    <w:p w14:paraId="20123B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写作规则：标题只是入口，必须把执行所需字段一并写全，确保文案智能体和运营人员可以直接取用。</w:t>
      </w:r>
    </w:p>
    <w:p w14:paraId="35D40A9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五、每条详细选题的标准字段结构</w:t>
      </w:r>
    </w:p>
    <w:p w14:paraId="5D1D54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为了让第三阶段结果真正可直接进入文案智能体、排期系统与后续复盘，每条选题至少应包含以下字段。建议生成时一律按固定顺序输出。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76C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C1272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2436" w:type="dxa"/>
          </w:tcPr>
          <w:p w14:paraId="680F3D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2436" w:type="dxa"/>
          </w:tcPr>
          <w:p w14:paraId="466F7A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2436" w:type="dxa"/>
          </w:tcPr>
          <w:p w14:paraId="674F72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053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F4F9C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T01</w:t>
            </w:r>
          </w:p>
        </w:tc>
        <w:tc>
          <w:tcPr>
            <w:tcW w:w="2436" w:type="dxa"/>
          </w:tcPr>
          <w:p w14:paraId="69B127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topic_id</w:t>
            </w:r>
          </w:p>
        </w:tc>
        <w:tc>
          <w:tcPr>
            <w:tcW w:w="2436" w:type="dxa"/>
          </w:tcPr>
          <w:p w14:paraId="6C3672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7BEB2E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每条选题唯一编号，建议包含 route + stage + serial。</w:t>
            </w:r>
          </w:p>
        </w:tc>
      </w:tr>
      <w:tr w14:paraId="1B37C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6E895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T02</w:t>
            </w:r>
          </w:p>
        </w:tc>
        <w:tc>
          <w:tcPr>
            <w:tcW w:w="2436" w:type="dxa"/>
          </w:tcPr>
          <w:p w14:paraId="702E4D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所属阶段</w:t>
            </w:r>
          </w:p>
        </w:tc>
        <w:tc>
          <w:tcPr>
            <w:tcW w:w="2436" w:type="dxa"/>
          </w:tcPr>
          <w:p w14:paraId="1671AE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449817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如：阶段1 认知建立 / 阶段2 信任建立 / 阶段3 咨询前教育等。</w:t>
            </w:r>
          </w:p>
        </w:tc>
      </w:tr>
      <w:tr w14:paraId="3D7E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1D923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T03</w:t>
            </w:r>
          </w:p>
        </w:tc>
        <w:tc>
          <w:tcPr>
            <w:tcW w:w="2436" w:type="dxa"/>
          </w:tcPr>
          <w:p w14:paraId="21DEE3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主路线</w:t>
            </w:r>
          </w:p>
        </w:tc>
        <w:tc>
          <w:tcPr>
            <w:tcW w:w="2436" w:type="dxa"/>
          </w:tcPr>
          <w:p w14:paraId="4CEDB2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3D0C54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ToB / ToC；不得与上游主路线冲突。</w:t>
            </w:r>
          </w:p>
        </w:tc>
      </w:tr>
      <w:tr w14:paraId="6CC9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8DC41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T04</w:t>
            </w:r>
          </w:p>
        </w:tc>
        <w:tc>
          <w:tcPr>
            <w:tcW w:w="2436" w:type="dxa"/>
          </w:tcPr>
          <w:p w14:paraId="6CA04E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选题标题</w:t>
            </w:r>
          </w:p>
        </w:tc>
        <w:tc>
          <w:tcPr>
            <w:tcW w:w="2436" w:type="dxa"/>
          </w:tcPr>
          <w:p w14:paraId="39D668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46A015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最终给用户直观看到的题目。</w:t>
            </w:r>
          </w:p>
        </w:tc>
      </w:tr>
      <w:tr w14:paraId="29EF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41CB8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T05</w:t>
            </w:r>
          </w:p>
        </w:tc>
        <w:tc>
          <w:tcPr>
            <w:tcW w:w="2436" w:type="dxa"/>
          </w:tcPr>
          <w:p w14:paraId="41ECA3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一句话说明</w:t>
            </w:r>
          </w:p>
        </w:tc>
        <w:tc>
          <w:tcPr>
            <w:tcW w:w="2436" w:type="dxa"/>
          </w:tcPr>
          <w:p w14:paraId="244100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520925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 1 句话说明这条题为什么值得做、主要讲什么。</w:t>
            </w:r>
          </w:p>
        </w:tc>
      </w:tr>
      <w:tr w14:paraId="661A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0CA82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T06</w:t>
            </w:r>
          </w:p>
        </w:tc>
        <w:tc>
          <w:tcPr>
            <w:tcW w:w="2436" w:type="dxa"/>
          </w:tcPr>
          <w:p w14:paraId="1ADC88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爆款类型</w:t>
            </w:r>
          </w:p>
        </w:tc>
        <w:tc>
          <w:tcPr>
            <w:tcW w:w="2436" w:type="dxa"/>
          </w:tcPr>
          <w:p w14:paraId="5A07C9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334D7D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如：反常识型 / 案例型 / 决策型 / 情绪共鸣型 / FAQ型 / 方法论型。</w:t>
            </w:r>
          </w:p>
        </w:tc>
      </w:tr>
      <w:tr w14:paraId="52C4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B1676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T07</w:t>
            </w:r>
          </w:p>
        </w:tc>
        <w:tc>
          <w:tcPr>
            <w:tcW w:w="2436" w:type="dxa"/>
          </w:tcPr>
          <w:p w14:paraId="3EB614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爆款点</w:t>
            </w:r>
          </w:p>
        </w:tc>
        <w:tc>
          <w:tcPr>
            <w:tcW w:w="2436" w:type="dxa"/>
          </w:tcPr>
          <w:p w14:paraId="14CB79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191712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这条题最核心的传播驱动点，可写 1–3 条。</w:t>
            </w:r>
          </w:p>
        </w:tc>
      </w:tr>
      <w:tr w14:paraId="0F1E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1C70B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T08</w:t>
            </w:r>
          </w:p>
        </w:tc>
        <w:tc>
          <w:tcPr>
            <w:tcW w:w="2436" w:type="dxa"/>
          </w:tcPr>
          <w:p w14:paraId="798268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核心冲突/好奇点/反差点</w:t>
            </w:r>
          </w:p>
        </w:tc>
        <w:tc>
          <w:tcPr>
            <w:tcW w:w="2436" w:type="dxa"/>
          </w:tcPr>
          <w:p w14:paraId="09CD70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39BEF8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用于明确为什么用户会停留继续看。</w:t>
            </w:r>
          </w:p>
        </w:tc>
      </w:tr>
      <w:tr w14:paraId="5903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AD853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T09</w:t>
            </w:r>
          </w:p>
        </w:tc>
        <w:tc>
          <w:tcPr>
            <w:tcW w:w="2436" w:type="dxa"/>
          </w:tcPr>
          <w:p w14:paraId="69EDF4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3秒钩子</w:t>
            </w:r>
          </w:p>
        </w:tc>
        <w:tc>
          <w:tcPr>
            <w:tcW w:w="2436" w:type="dxa"/>
          </w:tcPr>
          <w:p w14:paraId="0782E8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43A6A6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建议给 1–2 个可直接用的短钩子。</w:t>
            </w:r>
          </w:p>
        </w:tc>
      </w:tr>
      <w:tr w14:paraId="12A36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9E29B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T10</w:t>
            </w:r>
          </w:p>
        </w:tc>
        <w:tc>
          <w:tcPr>
            <w:tcW w:w="2436" w:type="dxa"/>
          </w:tcPr>
          <w:p w14:paraId="312C18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开头设计</w:t>
            </w:r>
          </w:p>
        </w:tc>
        <w:tc>
          <w:tcPr>
            <w:tcW w:w="2436" w:type="dxa"/>
          </w:tcPr>
          <w:p w14:paraId="39ADF7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6FB5CB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说明开头切入方式：问题式、故事式、冲突式、结论前置式等。</w:t>
            </w:r>
          </w:p>
        </w:tc>
      </w:tr>
      <w:tr w14:paraId="2E35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FA212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T11</w:t>
            </w:r>
          </w:p>
        </w:tc>
        <w:tc>
          <w:tcPr>
            <w:tcW w:w="2436" w:type="dxa"/>
          </w:tcPr>
          <w:p w14:paraId="6E6107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中段展开角度</w:t>
            </w:r>
          </w:p>
        </w:tc>
        <w:tc>
          <w:tcPr>
            <w:tcW w:w="2436" w:type="dxa"/>
          </w:tcPr>
          <w:p w14:paraId="346DEB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2436" w:type="dxa"/>
          </w:tcPr>
          <w:p w14:paraId="1DCE1B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建议写 2–4 个关键展开点，供文案智能体继续生成。</w:t>
            </w:r>
          </w:p>
        </w:tc>
      </w:tr>
      <w:tr w14:paraId="565CE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63006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T12</w:t>
            </w:r>
          </w:p>
        </w:tc>
        <w:tc>
          <w:tcPr>
            <w:tcW w:w="2436" w:type="dxa"/>
          </w:tcPr>
          <w:p w14:paraId="6FCF21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收尾设计</w:t>
            </w:r>
          </w:p>
        </w:tc>
        <w:tc>
          <w:tcPr>
            <w:tcW w:w="2436" w:type="dxa"/>
          </w:tcPr>
          <w:p w14:paraId="3A8C98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66CBD8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说明如何收尾：观点收束、结果抬升、行动建议、转化引导。</w:t>
            </w:r>
          </w:p>
        </w:tc>
      </w:tr>
      <w:tr w14:paraId="516B1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2FD09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T13</w:t>
            </w:r>
          </w:p>
        </w:tc>
        <w:tc>
          <w:tcPr>
            <w:tcW w:w="2436" w:type="dxa"/>
          </w:tcPr>
          <w:p w14:paraId="28A4EC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互动/转化引导</w:t>
            </w:r>
          </w:p>
        </w:tc>
        <w:tc>
          <w:tcPr>
            <w:tcW w:w="2436" w:type="dxa"/>
          </w:tcPr>
          <w:p w14:paraId="24C2CF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7CD691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评论区引导、私信引导、咨询引导、关注引导等。</w:t>
            </w:r>
          </w:p>
        </w:tc>
      </w:tr>
      <w:tr w14:paraId="08F68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694CA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T14</w:t>
            </w:r>
          </w:p>
        </w:tc>
        <w:tc>
          <w:tcPr>
            <w:tcW w:w="2436" w:type="dxa"/>
          </w:tcPr>
          <w:p w14:paraId="3FC9F1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更适合的平台/形式</w:t>
            </w:r>
          </w:p>
        </w:tc>
        <w:tc>
          <w:tcPr>
            <w:tcW w:w="2436" w:type="dxa"/>
          </w:tcPr>
          <w:p w14:paraId="313534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682510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视频号/抖音/小红书/公众号；口播/访谈/图文/混剪/数字人等。</w:t>
            </w:r>
          </w:p>
        </w:tc>
      </w:tr>
      <w:tr w14:paraId="124B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A3763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T15</w:t>
            </w:r>
          </w:p>
        </w:tc>
        <w:tc>
          <w:tcPr>
            <w:tcW w:w="2436" w:type="dxa"/>
          </w:tcPr>
          <w:p w14:paraId="50453B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优先级</w:t>
            </w:r>
          </w:p>
        </w:tc>
        <w:tc>
          <w:tcPr>
            <w:tcW w:w="2436" w:type="dxa"/>
          </w:tcPr>
          <w:p w14:paraId="18CECC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2436" w:type="dxa"/>
          </w:tcPr>
          <w:p w14:paraId="73F1D2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建议使用 P1/P2/P3 或 High/Medium/Low。</w:t>
            </w:r>
          </w:p>
        </w:tc>
      </w:tr>
      <w:tr w14:paraId="66C3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40C72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T16</w:t>
            </w:r>
          </w:p>
        </w:tc>
        <w:tc>
          <w:tcPr>
            <w:tcW w:w="2436" w:type="dxa"/>
          </w:tcPr>
          <w:p w14:paraId="5C1641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来源证据</w:t>
            </w:r>
          </w:p>
        </w:tc>
        <w:tc>
          <w:tcPr>
            <w:tcW w:w="2436" w:type="dxa"/>
          </w:tcPr>
          <w:p w14:paraId="16BFF3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2436" w:type="dxa"/>
          </w:tcPr>
          <w:p w14:paraId="63BEBF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对应访谈原话、资料库条目、定位报告模块或历史内容资产。</w:t>
            </w:r>
          </w:p>
        </w:tc>
      </w:tr>
    </w:tbl>
    <w:p w14:paraId="305F856F">
      <w:pPr>
        <w:rPr>
          <w:rFonts w:hint="eastAsia" w:ascii="微软雅黑" w:hAnsi="微软雅黑" w:eastAsia="微软雅黑" w:cs="微软雅黑"/>
        </w:rPr>
      </w:pPr>
    </w:p>
    <w:p w14:paraId="139DF42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附录A｜示例：单条详细选题卡写法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E28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73" w:type="dxa"/>
          </w:tcPr>
          <w:p w14:paraId="5CC9AE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4873" w:type="dxa"/>
          </w:tcPr>
          <w:p w14:paraId="4099E8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</w:tr>
      <w:tr w14:paraId="35996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41020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topic_id</w:t>
            </w:r>
          </w:p>
        </w:tc>
        <w:tc>
          <w:tcPr>
            <w:tcW w:w="4873" w:type="dxa"/>
          </w:tcPr>
          <w:p w14:paraId="2A933B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Tob-S2-014</w:t>
            </w:r>
          </w:p>
        </w:tc>
      </w:tr>
      <w:tr w14:paraId="4293C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F8F6D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选题标题</w:t>
            </w:r>
          </w:p>
        </w:tc>
        <w:tc>
          <w:tcPr>
            <w:tcW w:w="4873" w:type="dxa"/>
          </w:tcPr>
          <w:p w14:paraId="7A6947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为什么很多老板做内容半年没咨询，不是没流量，是前面三步都做错了</w:t>
            </w:r>
          </w:p>
        </w:tc>
      </w:tr>
      <w:tr w14:paraId="2E9C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E914B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一句话说明</w:t>
            </w:r>
          </w:p>
        </w:tc>
        <w:tc>
          <w:tcPr>
            <w:tcW w:w="4873" w:type="dxa"/>
          </w:tcPr>
          <w:p w14:paraId="10C1F9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用于阶段2的信任建立，适合讲“内容不是为了热闹，而是为了咨询前教育”的判断。</w:t>
            </w:r>
          </w:p>
        </w:tc>
      </w:tr>
      <w:tr w14:paraId="734B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27811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爆款类型</w:t>
            </w:r>
          </w:p>
        </w:tc>
        <w:tc>
          <w:tcPr>
            <w:tcW w:w="4873" w:type="dxa"/>
          </w:tcPr>
          <w:p w14:paraId="6F6B2E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反常识型 + 决策型</w:t>
            </w:r>
          </w:p>
        </w:tc>
      </w:tr>
      <w:tr w14:paraId="6089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57A04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爆款点</w:t>
            </w:r>
          </w:p>
        </w:tc>
        <w:tc>
          <w:tcPr>
            <w:tcW w:w="4873" w:type="dxa"/>
          </w:tcPr>
          <w:p w14:paraId="3B08A1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打破常见认知、直接点出老板普遍踩坑、与实际成交挂钩</w:t>
            </w:r>
          </w:p>
        </w:tc>
      </w:tr>
      <w:tr w14:paraId="73B7C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4BC12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核心冲突/反差点</w:t>
            </w:r>
          </w:p>
        </w:tc>
        <w:tc>
          <w:tcPr>
            <w:tcW w:w="4873" w:type="dxa"/>
          </w:tcPr>
          <w:p w14:paraId="3BF421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很多人以为没咨询是流量问题，真正问题是内容结构和信任路径错误</w:t>
            </w:r>
          </w:p>
        </w:tc>
      </w:tr>
      <w:tr w14:paraId="15ED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FF0EC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3秒钩子</w:t>
            </w:r>
          </w:p>
        </w:tc>
        <w:tc>
          <w:tcPr>
            <w:tcW w:w="4873" w:type="dxa"/>
          </w:tcPr>
          <w:p w14:paraId="6984F2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你以为你缺的是流量，其实你缺的是这三个前置动作。</w:t>
            </w:r>
          </w:p>
        </w:tc>
      </w:tr>
      <w:tr w14:paraId="64231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3E568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开头设计</w:t>
            </w:r>
          </w:p>
        </w:tc>
        <w:tc>
          <w:tcPr>
            <w:tcW w:w="4873" w:type="dxa"/>
          </w:tcPr>
          <w:p w14:paraId="0A5D8E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结论前置 + 反常识切入</w:t>
            </w:r>
          </w:p>
        </w:tc>
      </w:tr>
      <w:tr w14:paraId="0619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2A5EC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收尾设计</w:t>
            </w:r>
          </w:p>
        </w:tc>
        <w:tc>
          <w:tcPr>
            <w:tcW w:w="4873" w:type="dxa"/>
          </w:tcPr>
          <w:p w14:paraId="061BCF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回到业务结果：内容不是为了热闹，是为了减少客户不信任的那一步</w:t>
            </w:r>
          </w:p>
        </w:tc>
      </w:tr>
      <w:tr w14:paraId="60F0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A63FD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互动/转化引导</w:t>
            </w:r>
          </w:p>
        </w:tc>
        <w:tc>
          <w:tcPr>
            <w:tcW w:w="4873" w:type="dxa"/>
          </w:tcPr>
          <w:p w14:paraId="4A7E1E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你现在最卡的是没流量，还是有流量没人咨询？</w:t>
            </w:r>
          </w:p>
        </w:tc>
      </w:tr>
    </w:tbl>
    <w:p w14:paraId="53DDEA6C">
      <w:pPr>
        <w:rPr>
          <w:rFonts w:hint="eastAsia" w:ascii="微软雅黑" w:hAnsi="微软雅黑" w:eastAsia="微软雅黑" w:cs="微软雅黑"/>
        </w:rPr>
      </w:pPr>
    </w:p>
    <w:p w14:paraId="548376A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【最小补充】</w:t>
      </w:r>
    </w:p>
    <w:p w14:paraId="1EF2AA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阶段衔接补充：本阶段完成后，应输出 per_stage_topic_pool、topic_card_records、priority_map 与 planning_bundle 草稿，供阶段3做结果验收。</w:t>
      </w:r>
    </w:p>
    <w:p w14:paraId="2A27E0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判断分支补充：若阶段蓝图不清、阶段目标不足以支撑每阶段30条、单题字段缺失严重或排序结构不可用，则不得进入阶段3。</w:t>
      </w:r>
    </w:p>
    <w:p w14:paraId="60BB85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回流规则补充：阶段3若返回 revise / replace / regenerate_partial / de-duplicate，统一回流本阶段完成局部重写，不默认整池重做。</w:t>
      </w:r>
    </w:p>
    <w:sectPr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E4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459</Words>
  <Characters>710</Characters>
  <Lines>0</Lines>
  <Paragraphs>0</Paragraphs>
  <TotalTime>0</TotalTime>
  <ScaleCrop>false</ScaleCrop>
  <LinksUpToDate>false</LinksUpToDate>
  <CharactersWithSpaces>732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2026-04-17T04:50:19Z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EEA81E8310F34E16B54221D7FAF02D10_12</vt:lpwstr>
  </property>
</Properties>
</file>